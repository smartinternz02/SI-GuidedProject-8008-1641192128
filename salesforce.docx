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pPr>
      <w:bookmarkStart w:id="0" w:name="_gjdgxs" w:colFirst="0" w:colLast="0"/>
      <w:bookmarkEnd w:id="0"/>
      <w:r>
        <w:rPr>
          <w:highlight w:val="white"/>
          <w:rtl w:val="0"/>
        </w:rPr>
        <w:t>Online Training Management - developer ....</w:t>
      </w:r>
    </w:p>
    <w:p/>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300" w:after="150" w:line="360" w:lineRule="auto"/>
        <w:ind w:left="0" w:right="0" w:firstLine="0"/>
        <w:jc w:val="left"/>
        <w:rPr>
          <w:rFonts w:ascii="Open Sans Medium" w:hAnsi="Open Sans Medium" w:eastAsia="Open Sans Medium" w:cs="Open Sans Medium"/>
          <w:b w:val="0"/>
          <w:i w:val="0"/>
          <w:smallCaps w:val="0"/>
          <w:strike w:val="0"/>
          <w:color w:val="35475C"/>
          <w:sz w:val="37"/>
          <w:szCs w:val="37"/>
          <w:u w:val="none"/>
          <w:shd w:val="clear" w:fill="auto"/>
          <w:vertAlign w:val="baseline"/>
        </w:rPr>
      </w:pPr>
      <w:bookmarkStart w:id="1" w:name="_30j0zll" w:colFirst="0" w:colLast="0"/>
      <w:bookmarkEnd w:id="1"/>
      <w:r>
        <w:rPr>
          <w:rFonts w:ascii="Open Sans Medium" w:hAnsi="Open Sans Medium" w:eastAsia="Open Sans Medium" w:cs="Open Sans Medium"/>
          <w:b w:val="0"/>
          <w:i w:val="0"/>
          <w:smallCaps w:val="0"/>
          <w:strike w:val="0"/>
          <w:color w:val="35475C"/>
          <w:sz w:val="37"/>
          <w:szCs w:val="37"/>
          <w:u w:val="none"/>
          <w:shd w:val="clear" w:fill="auto"/>
          <w:vertAlign w:val="baseline"/>
        </w:rPr>
        <w:drawing>
          <wp:inline distT="0" distB="0" distL="0" distR="0">
            <wp:extent cx="3028950" cy="15144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6"/>
                    <a:srcRect/>
                    <a:stretch>
                      <a:fillRect/>
                    </a:stretch>
                  </pic:blipFill>
                  <pic:spPr>
                    <a:xfrm>
                      <a:off x="0" y="0"/>
                      <a:ext cx="3028950" cy="1514475"/>
                    </a:xfrm>
                    <a:prstGeom prst="rect">
                      <a:avLst/>
                    </a:prstGeom>
                  </pic:spPr>
                </pic:pic>
              </a:graphicData>
            </a:graphic>
          </wp:inline>
        </w:drawing>
      </w:r>
    </w:p>
    <w:p/>
    <w:p/>
    <w:p/>
    <w:p>
      <w:pPr>
        <w:rPr>
          <w:color w:val="000000"/>
          <w:sz w:val="22"/>
          <w:szCs w:val="22"/>
        </w:rPr>
      </w:pPr>
      <w:r>
        <w:rPr>
          <w:rtl w:val="0"/>
        </w:rPr>
        <w:t xml:space="preserve">                                                                                     </w:t>
      </w:r>
    </w:p>
    <w:p/>
    <w:p/>
    <w:p>
      <w:pPr>
        <w:ind w:left="110" w:hanging="110" w:hangingChars="50"/>
        <w:rPr>
          <w:color w:val="000000"/>
          <w:sz w:val="22"/>
          <w:szCs w:val="22"/>
        </w:rPr>
      </w:pPr>
      <w:r>
        <w:rPr>
          <w:rtl w:val="0"/>
        </w:rPr>
        <w:t xml:space="preserve">                                                        </w:t>
      </w:r>
      <w:r>
        <w:rPr>
          <w:rFonts w:hint="default" w:cs="Roboto"/>
          <w:b w:val="0"/>
          <w:i w:val="0"/>
          <w:strike w:val="0"/>
          <w:color w:val="000000"/>
          <w:sz w:val="32"/>
          <w:szCs w:val="32"/>
          <w:u w:val="none"/>
          <w:shd w:val="clear" w:fill="auto"/>
          <w:rtl w:val="0"/>
          <w:lang w:val="en-US"/>
        </w:rPr>
        <w:t xml:space="preserve">By </w:t>
      </w:r>
      <w:r>
        <w:rPr>
          <w:rFonts w:ascii="Roboto" w:hAnsi="Roboto" w:eastAsia="Roboto" w:cs="Roboto"/>
          <w:b w:val="0"/>
          <w:i w:val="0"/>
          <w:strike w:val="0"/>
          <w:color w:val="000000"/>
          <w:sz w:val="32"/>
          <w:szCs w:val="32"/>
          <w:u w:val="none"/>
          <w:shd w:val="clear" w:fill="auto"/>
          <w:rtl w:val="0"/>
        </w:rPr>
        <w:t>Kalpan</w:t>
      </w:r>
      <w:r>
        <w:rPr>
          <w:rFonts w:hint="default" w:cs="Roboto"/>
          <w:b w:val="0"/>
          <w:i w:val="0"/>
          <w:strike w:val="0"/>
          <w:color w:val="000000"/>
          <w:sz w:val="32"/>
          <w:szCs w:val="32"/>
          <w:u w:val="none"/>
          <w:shd w:val="clear" w:fill="auto"/>
          <w:rtl w:val="0"/>
          <w:lang w:val="en-US"/>
        </w:rPr>
        <w:t>a</w:t>
      </w:r>
      <w:r>
        <w:rPr>
          <w:rFonts w:ascii="Roboto" w:hAnsi="Roboto" w:eastAsia="Roboto" w:cs="Roboto"/>
          <w:b w:val="0"/>
          <w:i w:val="0"/>
          <w:strike w:val="0"/>
          <w:color w:val="000000"/>
          <w:sz w:val="32"/>
          <w:szCs w:val="32"/>
          <w:u w:val="none"/>
          <w:shd w:val="clear" w:fill="auto"/>
          <w:rtl w:val="0"/>
        </w:rPr>
        <w:t>Kammari.</w:t>
      </w:r>
    </w:p>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0" w:right="0" w:firstLine="0"/>
        <w:jc w:val="left"/>
        <w:rPr>
          <w:rFonts w:ascii="Roboto" w:hAnsi="Roboto" w:eastAsia="Roboto" w:cs="Roboto"/>
          <w:b/>
          <w:i w:val="0"/>
          <w:smallCaps w:val="0"/>
          <w:strike w:val="0"/>
          <w:color w:val="0D0D0D"/>
          <w:sz w:val="48"/>
          <w:szCs w:val="48"/>
          <w:highlight w:val="white"/>
          <w:u w:val="none"/>
          <w:vertAlign w:val="baseline"/>
        </w:rPr>
      </w:pPr>
    </w:p>
    <w:p/>
    <w:p/>
    <w:p/>
    <w:p/>
    <w:p/>
    <w:p/>
    <w:p/>
    <w:p/>
    <w:p/>
    <w:p/>
    <w:p/>
    <w:p/>
    <w:p>
      <w:pPr>
        <w:spacing w:before="220" w:after="220"/>
        <w:rPr>
          <w:rFonts w:ascii="Roboto" w:hAnsi="Roboto" w:eastAsia="Roboto" w:cs="Roboto"/>
          <w:b w:val="0"/>
          <w:i w:val="0"/>
          <w:strike w:val="0"/>
          <w:color w:val="000000"/>
          <w:sz w:val="36"/>
          <w:szCs w:val="36"/>
          <w:u w:val="none"/>
          <w:shd w:val="clear" w:fill="F2F2F2"/>
        </w:rPr>
      </w:pPr>
    </w:p>
    <w:p>
      <w:pPr>
        <w:spacing w:before="220" w:after="220"/>
        <w:rPr>
          <w:rFonts w:ascii="Roboto" w:hAnsi="Roboto" w:eastAsia="Roboto" w:cs="Roboto"/>
          <w:b w:val="0"/>
          <w:i w:val="0"/>
          <w:strike w:val="0"/>
          <w:color w:val="000000"/>
          <w:sz w:val="36"/>
          <w:szCs w:val="36"/>
          <w:u w:val="none"/>
          <w:shd w:val="clear" w:fill="F2F2F2"/>
        </w:rPr>
      </w:pPr>
    </w:p>
    <w:p>
      <w:pPr>
        <w:spacing w:before="220" w:after="220"/>
        <w:rPr>
          <w:rFonts w:ascii="Roboto" w:hAnsi="Roboto" w:eastAsia="Roboto" w:cs="Roboto"/>
          <w:b w:val="0"/>
          <w:i w:val="0"/>
          <w:strike w:val="0"/>
          <w:color w:val="000000"/>
          <w:sz w:val="36"/>
          <w:szCs w:val="36"/>
          <w:u w:val="none"/>
          <w:shd w:val="clear" w:fill="F2F2F2"/>
        </w:rPr>
      </w:pPr>
    </w:p>
    <w:p>
      <w:pPr>
        <w:spacing w:before="220" w:after="220"/>
        <w:rPr>
          <w:rFonts w:ascii="Roboto" w:hAnsi="Roboto" w:eastAsia="Roboto" w:cs="Roboto"/>
          <w:b w:val="0"/>
          <w:i w:val="0"/>
          <w:strike w:val="0"/>
          <w:color w:val="000000"/>
          <w:sz w:val="36"/>
          <w:szCs w:val="36"/>
          <w:u w:val="none"/>
          <w:shd w:val="clear" w:fill="F2F2F2"/>
        </w:rPr>
      </w:pPr>
    </w:p>
    <w:p>
      <w:pPr>
        <w:spacing w:before="220" w:after="220"/>
        <w:rPr>
          <w:rFonts w:ascii="Roboto" w:hAnsi="Roboto" w:eastAsia="Roboto" w:cs="Roboto"/>
          <w:b w:val="0"/>
          <w:color w:val="000000"/>
          <w:sz w:val="22"/>
          <w:szCs w:val="22"/>
          <w:shd w:val="clear" w:fill="F2F2F2"/>
        </w:rPr>
      </w:pPr>
      <w:r>
        <w:rPr>
          <w:rFonts w:ascii="Roboto" w:hAnsi="Roboto" w:eastAsia="Roboto" w:cs="Roboto"/>
          <w:b w:val="0"/>
          <w:i w:val="0"/>
          <w:strike w:val="0"/>
          <w:color w:val="000000"/>
          <w:sz w:val="36"/>
          <w:szCs w:val="36"/>
          <w:u w:val="none"/>
          <w:shd w:val="clear" w:fill="F2F2F2"/>
          <w:rtl w:val="0"/>
        </w:rPr>
        <w:t>INDEX:</w:t>
      </w:r>
    </w:p>
    <w:p>
      <w:pPr>
        <w:rPr>
          <w:rFonts w:ascii="Roboto" w:hAnsi="Roboto" w:eastAsia="Roboto" w:cs="Roboto"/>
          <w:b w:val="0"/>
          <w:color w:val="000000"/>
          <w:sz w:val="22"/>
          <w:szCs w:val="22"/>
          <w:shd w:val="clear" w:fill="F2F2F2"/>
        </w:rPr>
      </w:pPr>
      <w:r>
        <w:rPr>
          <w:rFonts w:ascii="Roboto" w:hAnsi="Roboto" w:eastAsia="Roboto" w:cs="Roboto"/>
          <w:b w:val="0"/>
          <w:i w:val="0"/>
          <w:color w:val="000000"/>
          <w:sz w:val="28"/>
          <w:szCs w:val="28"/>
          <w:u w:val="single"/>
          <w:shd w:val="clear" w:fill="F2F2F2"/>
          <w:rtl w:val="0"/>
        </w:rPr>
        <w:t>SALESFORCE PROJECT READY - ONLINE TRAINING MANAGEMENT DEVELOPER.</w:t>
      </w:r>
    </w:p>
    <w:p>
      <w:pPr>
        <w:rPr>
          <w:rFonts w:ascii="Roboto" w:hAnsi="Roboto" w:eastAsia="Roboto" w:cs="Roboto"/>
          <w:b w:val="0"/>
          <w:color w:val="000000"/>
          <w:sz w:val="22"/>
          <w:szCs w:val="22"/>
          <w:shd w:val="clear" w:fill="F2F2F2"/>
        </w:rPr>
      </w:pPr>
      <w:r>
        <w:rPr>
          <w:rFonts w:ascii="Roboto" w:hAnsi="Roboto" w:eastAsia="Roboto" w:cs="Roboto"/>
          <w:b w:val="0"/>
          <w:i w:val="0"/>
          <w:color w:val="000000"/>
          <w:sz w:val="28"/>
          <w:szCs w:val="28"/>
          <w:u w:val="single"/>
          <w:shd w:val="clear" w:fill="F2F2F2"/>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40" w:after="120" w:line="408" w:lineRule="auto"/>
        <w:ind w:left="0" w:right="0" w:firstLine="0"/>
        <w:jc w:val="left"/>
        <w:rPr>
          <w:rFonts w:ascii="Roboto" w:hAnsi="Roboto" w:eastAsia="Roboto" w:cs="Roboto"/>
          <w:b w:val="0"/>
          <w:i w:val="0"/>
          <w:smallCaps w:val="0"/>
          <w:strike w:val="0"/>
          <w:color w:val="35475C"/>
          <w:sz w:val="37"/>
          <w:szCs w:val="37"/>
          <w:u w:val="none"/>
          <w:shd w:val="clear" w:fill="F2F2F2"/>
          <w:vertAlign w:val="baseline"/>
        </w:rPr>
      </w:pPr>
      <w:bookmarkStart w:id="2" w:name="_1fob9te" w:colFirst="0" w:colLast="0"/>
      <w:bookmarkEnd w:id="2"/>
      <w:r>
        <w:rPr>
          <w:rFonts w:ascii="Roboto" w:hAnsi="Roboto" w:eastAsia="Roboto" w:cs="Roboto"/>
          <w:b w:val="0"/>
          <w:i w:val="0"/>
          <w:smallCaps w:val="0"/>
          <w:strike w:val="0"/>
          <w:color w:val="2D2828"/>
          <w:sz w:val="22"/>
          <w:szCs w:val="22"/>
          <w:u w:val="none"/>
          <w:shd w:val="clear" w:fill="F2F2F2"/>
          <w:vertAlign w:val="baseline"/>
          <w:rtl w:val="0"/>
        </w:rPr>
        <w:t>&gt;  Create Your Salesforce Developer Org To Get Started.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40" w:after="120" w:line="408" w:lineRule="auto"/>
        <w:ind w:left="0" w:right="0" w:firstLine="0"/>
        <w:jc w:val="left"/>
        <w:rPr>
          <w:rFonts w:ascii="Roboto" w:hAnsi="Roboto" w:eastAsia="Roboto" w:cs="Roboto"/>
          <w:b w:val="0"/>
          <w:i w:val="0"/>
          <w:smallCaps w:val="0"/>
          <w:strike w:val="0"/>
          <w:color w:val="35475C"/>
          <w:sz w:val="37"/>
          <w:szCs w:val="37"/>
          <w:u w:val="none"/>
          <w:shd w:val="clear" w:fill="F2F2F2"/>
          <w:vertAlign w:val="baseline"/>
        </w:rPr>
      </w:pPr>
      <w:bookmarkStart w:id="3" w:name="_3znysh7" w:colFirst="0" w:colLast="0"/>
      <w:bookmarkEnd w:id="3"/>
      <w:r>
        <w:rPr>
          <w:rFonts w:ascii="Roboto" w:hAnsi="Roboto" w:eastAsia="Roboto" w:cs="Roboto"/>
          <w:b w:val="0"/>
          <w:i w:val="0"/>
          <w:smallCaps w:val="0"/>
          <w:strike w:val="0"/>
          <w:color w:val="000000"/>
          <w:sz w:val="22"/>
          <w:szCs w:val="22"/>
          <w:u w:val="none"/>
          <w:shd w:val="clear" w:fill="F2F2F2"/>
          <w:vertAlign w:val="baseline"/>
          <w:rtl w:val="0"/>
        </w:rPr>
        <w:t>&gt;</w:t>
      </w:r>
      <w:r>
        <w:rPr>
          <w:rFonts w:ascii="Roboto" w:hAnsi="Roboto" w:eastAsia="Roboto" w:cs="Roboto"/>
          <w:b w:val="0"/>
          <w:i w:val="0"/>
          <w:smallCaps w:val="0"/>
          <w:strike w:val="0"/>
          <w:color w:val="2D2828"/>
          <w:sz w:val="22"/>
          <w:szCs w:val="22"/>
          <w:u w:val="none"/>
          <w:shd w:val="clear" w:fill="F2F2F2"/>
          <w:vertAlign w:val="baseline"/>
          <w:rtl w:val="0"/>
        </w:rPr>
        <w:t>Custom Object Creation.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40" w:after="120" w:line="408" w:lineRule="auto"/>
        <w:ind w:left="0" w:right="0" w:firstLine="0"/>
        <w:jc w:val="left"/>
        <w:rPr>
          <w:rFonts w:ascii="Roboto" w:hAnsi="Roboto" w:eastAsia="Roboto" w:cs="Roboto"/>
          <w:b w:val="0"/>
          <w:i w:val="0"/>
          <w:smallCaps w:val="0"/>
          <w:strike w:val="0"/>
          <w:color w:val="35475C"/>
          <w:sz w:val="37"/>
          <w:szCs w:val="37"/>
          <w:u w:val="none"/>
          <w:shd w:val="clear" w:fill="F2F2F2"/>
          <w:vertAlign w:val="baseline"/>
        </w:rPr>
      </w:pPr>
      <w:bookmarkStart w:id="4" w:name="_2et92p0" w:colFirst="0" w:colLast="0"/>
      <w:bookmarkEnd w:id="4"/>
      <w:r>
        <w:rPr>
          <w:rFonts w:ascii="Roboto" w:hAnsi="Roboto" w:eastAsia="Roboto" w:cs="Roboto"/>
          <w:b w:val="0"/>
          <w:i w:val="0"/>
          <w:smallCaps w:val="0"/>
          <w:strike w:val="0"/>
          <w:color w:val="000000"/>
          <w:sz w:val="22"/>
          <w:szCs w:val="22"/>
          <w:u w:val="none"/>
          <w:shd w:val="clear" w:fill="F2F2F2"/>
          <w:vertAlign w:val="baseline"/>
          <w:rtl w:val="0"/>
        </w:rPr>
        <w:t>&gt;</w:t>
      </w:r>
      <w:r>
        <w:rPr>
          <w:rFonts w:ascii="Roboto" w:hAnsi="Roboto" w:eastAsia="Roboto" w:cs="Roboto"/>
          <w:b w:val="0"/>
          <w:i w:val="0"/>
          <w:smallCaps w:val="0"/>
          <w:strike w:val="0"/>
          <w:color w:val="2D2828"/>
          <w:sz w:val="22"/>
          <w:szCs w:val="22"/>
          <w:u w:val="none"/>
          <w:shd w:val="clear" w:fill="F2F2F2"/>
          <w:vertAlign w:val="baseline"/>
          <w:rtl w:val="0"/>
        </w:rPr>
        <w:t>Create Validation Rules.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40" w:after="120" w:line="408" w:lineRule="auto"/>
        <w:ind w:left="0" w:right="0" w:firstLine="0"/>
        <w:jc w:val="left"/>
        <w:rPr>
          <w:rFonts w:ascii="Roboto" w:hAnsi="Roboto" w:eastAsia="Roboto" w:cs="Roboto"/>
          <w:b w:val="0"/>
          <w:i w:val="0"/>
          <w:smallCaps w:val="0"/>
          <w:strike w:val="0"/>
          <w:color w:val="35475C"/>
          <w:sz w:val="37"/>
          <w:szCs w:val="37"/>
          <w:u w:val="none"/>
          <w:shd w:val="clear" w:fill="F2F2F2"/>
          <w:vertAlign w:val="baseline"/>
        </w:rPr>
      </w:pPr>
      <w:bookmarkStart w:id="5" w:name="_tyjcwt" w:colFirst="0" w:colLast="0"/>
      <w:bookmarkEnd w:id="5"/>
      <w:r>
        <w:rPr>
          <w:rFonts w:ascii="Roboto" w:hAnsi="Roboto" w:eastAsia="Roboto" w:cs="Roboto"/>
          <w:b w:val="0"/>
          <w:i w:val="0"/>
          <w:smallCaps w:val="0"/>
          <w:strike w:val="0"/>
          <w:color w:val="000000"/>
          <w:sz w:val="22"/>
          <w:szCs w:val="22"/>
          <w:u w:val="none"/>
          <w:shd w:val="clear" w:fill="F2F2F2"/>
          <w:vertAlign w:val="baseline"/>
          <w:rtl w:val="0"/>
        </w:rPr>
        <w:t>&gt;</w:t>
      </w:r>
      <w:r>
        <w:rPr>
          <w:rFonts w:ascii="Roboto" w:hAnsi="Roboto" w:eastAsia="Roboto" w:cs="Roboto"/>
          <w:b w:val="0"/>
          <w:i w:val="0"/>
          <w:smallCaps w:val="0"/>
          <w:strike w:val="0"/>
          <w:color w:val="2D2828"/>
          <w:sz w:val="22"/>
          <w:szCs w:val="22"/>
          <w:u w:val="none"/>
          <w:shd w:val="clear" w:fill="F2F2F2"/>
          <w:vertAlign w:val="baseline"/>
          <w:rtl w:val="0"/>
        </w:rPr>
        <w:t>Process Automation.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40" w:after="120" w:line="408" w:lineRule="auto"/>
        <w:ind w:left="0" w:right="0" w:firstLine="0"/>
        <w:jc w:val="left"/>
        <w:rPr>
          <w:rFonts w:ascii="Roboto" w:hAnsi="Roboto" w:eastAsia="Roboto" w:cs="Roboto"/>
          <w:b w:val="0"/>
          <w:i w:val="0"/>
          <w:smallCaps w:val="0"/>
          <w:strike w:val="0"/>
          <w:color w:val="35475C"/>
          <w:sz w:val="37"/>
          <w:szCs w:val="37"/>
          <w:highlight w:val="black"/>
          <w:u w:val="none"/>
          <w:vertAlign w:val="baseline"/>
        </w:rPr>
      </w:pPr>
      <w:bookmarkStart w:id="6" w:name="_3dy6vkm" w:colFirst="0" w:colLast="0"/>
      <w:bookmarkEnd w:id="6"/>
      <w:r>
        <w:rPr>
          <w:rFonts w:ascii="Roboto" w:hAnsi="Roboto" w:eastAsia="Roboto" w:cs="Roboto"/>
          <w:b w:val="0"/>
          <w:i w:val="0"/>
          <w:smallCaps w:val="0"/>
          <w:strike w:val="0"/>
          <w:color w:val="000000"/>
          <w:sz w:val="22"/>
          <w:szCs w:val="22"/>
          <w:u w:val="none"/>
          <w:shd w:val="clear" w:fill="F2F2F2"/>
          <w:vertAlign w:val="baseline"/>
          <w:rtl w:val="0"/>
        </w:rPr>
        <w:t>&gt;</w:t>
      </w:r>
      <w:r>
        <w:rPr>
          <w:rFonts w:ascii="Roboto" w:hAnsi="Roboto" w:eastAsia="Roboto" w:cs="Roboto"/>
          <w:b w:val="0"/>
          <w:i w:val="0"/>
          <w:smallCaps w:val="0"/>
          <w:strike w:val="0"/>
          <w:color w:val="2D2828"/>
          <w:sz w:val="22"/>
          <w:szCs w:val="22"/>
          <w:u w:val="none"/>
          <w:shd w:val="clear" w:fill="F2F2F2"/>
          <w:vertAlign w:val="baseline"/>
          <w:rtl w:val="0"/>
        </w:rPr>
        <w:t>Creating Custom Pages Using Visualforce.</w:t>
      </w:r>
    </w:p>
    <w:p>
      <w:bookmarkStart w:id="7" w:name="_1t3h5sf" w:colFirst="0" w:colLast="0"/>
      <w:bookmarkEnd w:id="7"/>
      <w:r>
        <w:rPr>
          <w:rFonts w:ascii="Roboto" w:hAnsi="Roboto" w:eastAsia="Roboto" w:cs="Roboto"/>
          <w:b w:val="0"/>
          <w:color w:val="000000"/>
          <w:sz w:val="22"/>
          <w:szCs w:val="22"/>
          <w:shd w:val="clear" w:fill="F2F2F2"/>
          <w:rtl w:val="0"/>
        </w:rPr>
        <w:t>&gt;</w:t>
      </w:r>
      <w:r>
        <w:rPr>
          <w:rFonts w:ascii="Roboto" w:hAnsi="Roboto" w:eastAsia="Roboto" w:cs="Roboto"/>
          <w:b w:val="0"/>
          <w:color w:val="2D2828"/>
          <w:sz w:val="22"/>
          <w:szCs w:val="22"/>
          <w:shd w:val="clear" w:fill="F2F2F2"/>
          <w:rtl w:val="0"/>
        </w:rPr>
        <w:t>Triggers.</w:t>
      </w:r>
    </w:p>
    <w:p>
      <w:pPr>
        <w:rPr>
          <w:rFonts w:ascii="Roboto" w:hAnsi="Roboto" w:eastAsia="Roboto" w:cs="Roboto"/>
          <w:b w:val="0"/>
          <w:color w:val="2D2828"/>
          <w:sz w:val="22"/>
          <w:szCs w:val="22"/>
          <w:shd w:val="clear" w:fill="F2F2F2"/>
        </w:rPr>
      </w:pPr>
    </w:p>
    <w:p>
      <w:pPr>
        <w:rPr>
          <w:rFonts w:ascii="Roboto" w:hAnsi="Roboto" w:eastAsia="Roboto" w:cs="Roboto"/>
          <w:b w:val="0"/>
          <w:color w:val="2D2828"/>
          <w:sz w:val="22"/>
          <w:szCs w:val="22"/>
          <w:shd w:val="clear" w:fill="F2F2F2"/>
        </w:rPr>
      </w:pPr>
    </w:p>
    <w:p>
      <w:pPr>
        <w:rPr>
          <w:rFonts w:ascii="Roboto" w:hAnsi="Roboto" w:eastAsia="Roboto" w:cs="Roboto"/>
          <w:b w:val="0"/>
          <w:color w:val="2D2828"/>
          <w:sz w:val="22"/>
          <w:szCs w:val="22"/>
          <w:shd w:val="clear" w:fill="F2F2F2"/>
        </w:rPr>
      </w:pPr>
    </w:p>
    <w:p>
      <w:pPr>
        <w:rPr>
          <w:rFonts w:ascii="Roboto" w:hAnsi="Roboto" w:eastAsia="Roboto" w:cs="Roboto"/>
          <w:b w:val="0"/>
          <w:color w:val="2D2828"/>
          <w:sz w:val="22"/>
          <w:szCs w:val="22"/>
          <w:shd w:val="clear" w:fill="F2F2F2"/>
        </w:rPr>
      </w:pPr>
    </w:p>
    <w:p>
      <w:pPr>
        <w:rPr>
          <w:rFonts w:ascii="Roboto" w:hAnsi="Roboto" w:eastAsia="Roboto" w:cs="Roboto"/>
          <w:b w:val="0"/>
          <w:color w:val="2D2828"/>
          <w:sz w:val="22"/>
          <w:szCs w:val="22"/>
          <w:shd w:val="clear" w:fill="F2F2F2"/>
        </w:rPr>
      </w:pPr>
    </w:p>
    <w:p>
      <w:pPr>
        <w:rPr>
          <w:rFonts w:ascii="Roboto" w:hAnsi="Roboto" w:eastAsia="Roboto" w:cs="Roboto"/>
          <w:b w:val="0"/>
          <w:color w:val="2D2828"/>
          <w:sz w:val="22"/>
          <w:szCs w:val="22"/>
          <w:shd w:val="clear" w:fill="F2F2F2"/>
        </w:rPr>
      </w:pPr>
    </w:p>
    <w:p>
      <w:pPr>
        <w:rPr>
          <w:rFonts w:ascii="Roboto" w:hAnsi="Roboto" w:eastAsia="Roboto" w:cs="Roboto"/>
          <w:b w:val="0"/>
          <w:color w:val="2D2828"/>
          <w:sz w:val="22"/>
          <w:szCs w:val="22"/>
          <w:shd w:val="clear" w:fill="F2F2F2"/>
        </w:rPr>
      </w:pPr>
    </w:p>
    <w:p>
      <w:pPr>
        <w:rPr>
          <w:rFonts w:ascii="Roboto" w:hAnsi="Roboto" w:eastAsia="Roboto" w:cs="Roboto"/>
          <w:b w:val="0"/>
          <w:color w:val="2D2828"/>
          <w:sz w:val="22"/>
          <w:szCs w:val="22"/>
          <w:shd w:val="clear" w:fill="F2F2F2"/>
        </w:rPr>
      </w:pPr>
    </w:p>
    <w:p>
      <w:pPr>
        <w:rPr>
          <w:rFonts w:ascii="Roboto" w:hAnsi="Roboto" w:eastAsia="Roboto" w:cs="Roboto"/>
          <w:b w:val="0"/>
          <w:color w:val="2D2828"/>
          <w:sz w:val="22"/>
          <w:szCs w:val="22"/>
          <w:shd w:val="clear" w:fill="F2F2F2"/>
        </w:rPr>
      </w:pPr>
    </w:p>
    <w:p>
      <w:pPr>
        <w:rPr>
          <w:rFonts w:ascii="Roboto" w:hAnsi="Roboto" w:eastAsia="Roboto" w:cs="Roboto"/>
          <w:b w:val="0"/>
          <w:color w:val="2D2828"/>
          <w:sz w:val="22"/>
          <w:szCs w:val="22"/>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40" w:after="120" w:line="408" w:lineRule="auto"/>
        <w:ind w:left="0" w:right="0" w:firstLine="604"/>
        <w:jc w:val="left"/>
        <w:rPr>
          <w:rFonts w:ascii="Roboto" w:hAnsi="Roboto" w:eastAsia="Roboto" w:cs="Roboto"/>
          <w:b w:val="0"/>
          <w:i w:val="0"/>
          <w:smallCaps w:val="0"/>
          <w:strike w:val="0"/>
          <w:color w:val="447DE2"/>
          <w:sz w:val="30"/>
          <w:szCs w:val="30"/>
          <w:u w:val="none"/>
          <w:shd w:val="clear" w:fill="F2F2F2"/>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40" w:after="120" w:line="408" w:lineRule="auto"/>
        <w:ind w:left="0" w:right="0" w:firstLine="604"/>
        <w:jc w:val="left"/>
        <w:rPr>
          <w:rFonts w:ascii="Roboto" w:hAnsi="Roboto" w:eastAsia="Roboto" w:cs="Roboto"/>
          <w:b w:val="0"/>
          <w:i w:val="0"/>
          <w:smallCaps w:val="0"/>
          <w:strike w:val="0"/>
          <w:color w:val="447DE2"/>
          <w:sz w:val="30"/>
          <w:szCs w:val="30"/>
          <w:u w:val="none"/>
          <w:shd w:val="clear" w:fill="F2F2F2"/>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40" w:after="120" w:line="408" w:lineRule="auto"/>
        <w:ind w:left="0" w:right="0" w:firstLine="604"/>
        <w:jc w:val="left"/>
        <w:rPr>
          <w:rFonts w:ascii="Roboto" w:hAnsi="Roboto" w:eastAsia="Roboto" w:cs="Roboto"/>
          <w:b w:val="0"/>
          <w:i w:val="0"/>
          <w:smallCaps w:val="0"/>
          <w:strike w:val="0"/>
          <w:color w:val="447DE2"/>
          <w:sz w:val="30"/>
          <w:szCs w:val="30"/>
          <w:u w:val="none"/>
          <w:shd w:val="clear" w:fill="F2F2F2"/>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40" w:after="120" w:line="408" w:lineRule="auto"/>
        <w:ind w:left="0" w:right="0" w:firstLine="0"/>
        <w:jc w:val="left"/>
        <w:rPr>
          <w:rFonts w:ascii="Open Sans Medium" w:hAnsi="Open Sans Medium" w:eastAsia="Open Sans Medium" w:cs="Open Sans Medium"/>
          <w:b w:val="0"/>
          <w:i w:val="0"/>
          <w:smallCaps w:val="0"/>
          <w:strike w:val="0"/>
          <w:color w:val="35475C"/>
          <w:sz w:val="37"/>
          <w:szCs w:val="37"/>
          <w:u w:val="none"/>
          <w:shd w:val="clear" w:fill="auto"/>
          <w:vertAlign w:val="baseline"/>
        </w:rPr>
      </w:pPr>
      <w:bookmarkStart w:id="8" w:name="_4d34og8" w:colFirst="0" w:colLast="0"/>
      <w:bookmarkEnd w:id="8"/>
      <w:r>
        <w:rPr>
          <w:rFonts w:ascii="Roboto" w:hAnsi="Roboto" w:eastAsia="Roboto" w:cs="Roboto"/>
          <w:b w:val="0"/>
          <w:i w:val="0"/>
          <w:smallCaps w:val="0"/>
          <w:strike w:val="0"/>
          <w:color w:val="447DE2"/>
          <w:sz w:val="30"/>
          <w:szCs w:val="30"/>
          <w:u w:val="none"/>
          <w:shd w:val="clear" w:fill="F2F2F2"/>
          <w:vertAlign w:val="baseline"/>
          <w:rtl w:val="0"/>
        </w:rPr>
        <w:t>Online Training Management - Developer</w:t>
      </w:r>
    </w:p>
    <w:p>
      <w:pPr>
        <w:rPr>
          <w:color w:val="000000"/>
          <w:sz w:val="22"/>
          <w:szCs w:val="22"/>
        </w:rPr>
      </w:pPr>
      <w:r>
        <w:rPr>
          <w:rFonts w:ascii="Carlito Bold" w:hAnsi="Carlito Bold" w:eastAsia="Carlito Bold" w:cs="Carlito Bold"/>
          <w:b/>
          <w:i w:val="0"/>
          <w:strike w:val="0"/>
          <w:color w:val="000000"/>
          <w:sz w:val="22"/>
          <w:szCs w:val="22"/>
          <w:u w:val="none"/>
          <w:shd w:val="clear" w:fill="auto"/>
          <w:rtl w:val="0"/>
        </w:rPr>
        <w:t xml:space="preserve"> </w:t>
      </w:r>
    </w:p>
    <w:p>
      <w:pPr>
        <w:rPr>
          <w:color w:val="000000"/>
          <w:sz w:val="22"/>
          <w:szCs w:val="22"/>
        </w:rPr>
      </w:pPr>
      <w:r>
        <w:rPr>
          <w:rFonts w:ascii="Carlito Bold" w:hAnsi="Carlito Bold" w:eastAsia="Carlito Bold" w:cs="Carlito Bold"/>
          <w:b/>
          <w:i w:val="0"/>
          <w:strike w:val="0"/>
          <w:color w:val="000000"/>
          <w:sz w:val="22"/>
          <w:szCs w:val="22"/>
          <w:u w:val="none"/>
          <w:shd w:val="clear" w:fill="auto"/>
          <w:rtl w:val="0"/>
        </w:rPr>
        <w:t xml:space="preserve"> </w:t>
      </w:r>
    </w:p>
    <w:p>
      <w:pPr>
        <w:rPr>
          <w:color w:val="000000"/>
          <w:sz w:val="22"/>
          <w:szCs w:val="22"/>
        </w:rPr>
      </w:pPr>
      <w:r>
        <w:rPr>
          <w:rFonts w:ascii="Carlito Bold" w:hAnsi="Carlito Bold" w:eastAsia="Carlito Bold" w:cs="Carlito Bold"/>
          <w:b/>
          <w:i w:val="0"/>
          <w:strike w:val="0"/>
          <w:color w:val="000000"/>
          <w:sz w:val="22"/>
          <w:szCs w:val="22"/>
          <w:u w:val="none"/>
          <w:shd w:val="clear" w:fill="auto"/>
          <w:rtl w:val="0"/>
        </w:rPr>
        <w:t xml:space="preserve"> </w:t>
      </w:r>
    </w:p>
    <w:p>
      <w:pPr>
        <w:rPr>
          <w:rFonts w:ascii="Arimo" w:hAnsi="Arimo" w:eastAsia="Arimo" w:cs="Arimo"/>
          <w:color w:val="000000"/>
          <w:sz w:val="22"/>
          <w:szCs w:val="22"/>
        </w:rPr>
      </w:pPr>
      <w:r>
        <w:rPr>
          <w:rFonts w:ascii="Arimo" w:hAnsi="Arimo" w:eastAsia="Arimo" w:cs="Arimo"/>
          <w:b/>
          <w:i w:val="0"/>
          <w:color w:val="000000"/>
          <w:sz w:val="22"/>
          <w:szCs w:val="22"/>
          <w:u w:val="single"/>
          <w:shd w:val="clear" w:fill="auto"/>
          <w:rtl w:val="0"/>
        </w:rPr>
        <w:t>PROJECT INTRODUCTION:</w:t>
      </w:r>
      <w:r>
        <w:rPr>
          <w:rFonts w:ascii="Arimo" w:hAnsi="Arimo" w:eastAsia="Arimo" w:cs="Arimo"/>
          <w:b/>
          <w:i w:val="0"/>
          <w:strike w:val="0"/>
          <w:color w:val="000000"/>
          <w:sz w:val="22"/>
          <w:szCs w:val="22"/>
          <w:u w:val="none"/>
          <w:shd w:val="clear" w:fill="auto"/>
          <w:rtl w:val="0"/>
        </w:rPr>
        <w:t>-</w:t>
      </w:r>
    </w:p>
    <w:p>
      <w:pPr>
        <w:rPr>
          <w:rFonts w:ascii="Arimo" w:hAnsi="Arimo" w:eastAsia="Arimo" w:cs="Arimo"/>
          <w:color w:val="000000"/>
          <w:sz w:val="22"/>
          <w:szCs w:val="22"/>
        </w:rPr>
      </w:pPr>
      <w:r>
        <w:rPr>
          <w:rFonts w:ascii="Arimo" w:hAnsi="Arimo" w:eastAsia="Arimo" w:cs="Arimo"/>
          <w:b w:val="0"/>
          <w:i w:val="0"/>
          <w:strike w:val="0"/>
          <w:color w:val="000000"/>
          <w:sz w:val="28"/>
          <w:szCs w:val="28"/>
          <w:highlight w:val="white"/>
          <w:u w:val="none"/>
          <w:rtl w:val="0"/>
        </w:rPr>
        <w:t xml:space="preserve"> </w:t>
      </w:r>
    </w:p>
    <w:p>
      <w:pPr>
        <w:rPr>
          <w:color w:val="000000"/>
          <w:sz w:val="22"/>
          <w:szCs w:val="22"/>
        </w:rPr>
      </w:pPr>
      <w:r>
        <w:rPr>
          <w:rFonts w:ascii="Arimo" w:hAnsi="Arimo" w:eastAsia="Arimo" w:cs="Arimo"/>
          <w:b w:val="0"/>
          <w:i w:val="0"/>
          <w:strike w:val="0"/>
          <w:color w:val="000000"/>
          <w:sz w:val="32"/>
          <w:szCs w:val="32"/>
          <w:highlight w:val="white"/>
          <w:u w:val="none"/>
          <w:rtl w:val="0"/>
        </w:rPr>
        <w:t>In this project we will be creating an online training management application that will store all the details of the training from courses offered, trainers, students enrolled, Meeting/training information, and many more. In the project, we will be creating objects to store these records and will also create various fields to store the values of these records. We will establish relationships between various objects and create custom pages using visualf</w:t>
      </w:r>
      <w:r>
        <w:rPr>
          <w:rFonts w:ascii="Arimo" w:hAnsi="Arimo" w:eastAsia="Arimo" w:cs="Arimo"/>
          <w:b w:val="0"/>
          <w:i w:val="0"/>
          <w:strike w:val="0"/>
          <w:color w:val="000000"/>
          <w:sz w:val="28"/>
          <w:szCs w:val="28"/>
          <w:highlight w:val="white"/>
          <w:u w:val="none"/>
          <w:rtl w:val="0"/>
        </w:rPr>
        <w:t>orce and also about the triggers.</w:t>
      </w:r>
    </w:p>
    <w:p>
      <w:pPr>
        <w:rPr>
          <w:color w:val="000000"/>
          <w:sz w:val="22"/>
          <w:szCs w:val="22"/>
        </w:rPr>
      </w:pPr>
      <w:r>
        <w:rPr>
          <w:rFonts w:ascii="Carlito Regular" w:hAnsi="Carlito Regular" w:eastAsia="Carlito Regular" w:cs="Carlito Regular"/>
          <w:b w:val="0"/>
          <w:i w:val="0"/>
          <w:strike w:val="0"/>
          <w:color w:val="000000"/>
          <w:sz w:val="22"/>
          <w:szCs w:val="22"/>
          <w:u w:val="none"/>
          <w:shd w:val="clear" w:fill="auto"/>
          <w:rtl w:val="0"/>
        </w:rPr>
        <w:t xml:space="preserve"> </w:t>
      </w:r>
    </w:p>
    <w:p>
      <w:pPr>
        <w:rPr>
          <w:color w:val="000000"/>
          <w:sz w:val="22"/>
          <w:szCs w:val="22"/>
        </w:rPr>
      </w:pPr>
      <w:r>
        <w:rPr>
          <w:rFonts w:ascii="Roboto" w:hAnsi="Roboto" w:eastAsia="Roboto" w:cs="Roboto"/>
          <w:b w:val="0"/>
          <w:i w:val="0"/>
          <w:strike w:val="0"/>
          <w:color w:val="000000"/>
          <w:sz w:val="22"/>
          <w:szCs w:val="22"/>
          <w:u w:val="none"/>
          <w:shd w:val="clear" w:fill="auto"/>
          <w:rtl w:val="0"/>
        </w:rPr>
        <w:t xml:space="preserve"> </w:t>
      </w:r>
    </w:p>
    <w:p>
      <w:pPr>
        <w:rPr>
          <w:rFonts w:ascii="Roboto" w:hAnsi="Roboto" w:eastAsia="Roboto" w:cs="Roboto"/>
          <w:b w:val="0"/>
          <w:color w:val="2D2828"/>
          <w:sz w:val="22"/>
          <w:szCs w:val="22"/>
          <w:shd w:val="clear" w:fill="F2F2F2"/>
        </w:rPr>
      </w:pPr>
    </w:p>
    <w:p>
      <w:pPr>
        <w:rPr>
          <w:rFonts w:ascii="Roboto" w:hAnsi="Roboto" w:eastAsia="Roboto" w:cs="Roboto"/>
          <w:b w:val="0"/>
          <w:color w:val="2D2828"/>
          <w:sz w:val="22"/>
          <w:szCs w:val="22"/>
          <w:shd w:val="clear" w:fill="F2F2F2"/>
        </w:rPr>
      </w:pPr>
    </w:p>
    <w:p>
      <w:pPr>
        <w:rPr>
          <w:rFonts w:ascii="Roboto" w:hAnsi="Roboto" w:eastAsia="Roboto" w:cs="Roboto"/>
          <w:b w:val="0"/>
          <w:color w:val="2D2828"/>
          <w:sz w:val="22"/>
          <w:szCs w:val="22"/>
          <w:shd w:val="clear" w:fill="F2F2F2"/>
        </w:rPr>
      </w:pPr>
    </w:p>
    <w:p>
      <w:pPr>
        <w:rPr>
          <w:rFonts w:ascii="Roboto" w:hAnsi="Roboto" w:eastAsia="Roboto" w:cs="Roboto"/>
          <w:b w:val="0"/>
          <w:color w:val="2D2828"/>
          <w:sz w:val="22"/>
          <w:szCs w:val="22"/>
          <w:shd w:val="clear" w:fill="F2F2F2"/>
        </w:rPr>
      </w:pPr>
    </w:p>
    <w:p>
      <w:pPr>
        <w:rPr>
          <w:rFonts w:ascii="Roboto" w:hAnsi="Roboto" w:eastAsia="Roboto" w:cs="Roboto"/>
          <w:b w:val="0"/>
          <w:color w:val="2D2828"/>
          <w:sz w:val="22"/>
          <w:szCs w:val="22"/>
          <w:shd w:val="clear" w:fill="F2F2F2"/>
        </w:rPr>
      </w:pPr>
    </w:p>
    <w:p>
      <w:pPr>
        <w:rPr>
          <w:rFonts w:ascii="Roboto" w:hAnsi="Roboto" w:eastAsia="Roboto" w:cs="Roboto"/>
          <w:b w:val="0"/>
          <w:color w:val="2D2828"/>
          <w:sz w:val="22"/>
          <w:szCs w:val="22"/>
          <w:shd w:val="clear" w:fill="F2F2F2"/>
        </w:rPr>
      </w:pPr>
    </w:p>
    <w:p>
      <w:pPr>
        <w:rPr>
          <w:rFonts w:ascii="Roboto" w:hAnsi="Roboto" w:eastAsia="Roboto" w:cs="Roboto"/>
          <w:b w:val="0"/>
          <w:color w:val="2D2828"/>
          <w:sz w:val="22"/>
          <w:szCs w:val="22"/>
          <w:shd w:val="clear" w:fill="F2F2F2"/>
        </w:rPr>
      </w:pPr>
    </w:p>
    <w:p>
      <w:pPr>
        <w:rPr>
          <w:rFonts w:ascii="Roboto" w:hAnsi="Roboto" w:eastAsia="Roboto" w:cs="Roboto"/>
          <w:b w:val="0"/>
          <w:color w:val="2D2828"/>
          <w:sz w:val="22"/>
          <w:szCs w:val="22"/>
          <w:shd w:val="clear" w:fill="F2F2F2"/>
        </w:rPr>
      </w:pPr>
    </w:p>
    <w:p>
      <w:pPr>
        <w:rPr>
          <w:rFonts w:ascii="Roboto" w:hAnsi="Roboto" w:eastAsia="Roboto" w:cs="Roboto"/>
          <w:b w:val="0"/>
          <w:color w:val="2D2828"/>
          <w:sz w:val="22"/>
          <w:szCs w:val="22"/>
          <w:shd w:val="clear" w:fill="F2F2F2"/>
        </w:rPr>
      </w:pPr>
    </w:p>
    <w:p>
      <w:pPr>
        <w:rPr>
          <w:rFonts w:ascii="Roboto" w:hAnsi="Roboto" w:eastAsia="Roboto" w:cs="Roboto"/>
          <w:b w:val="0"/>
          <w:color w:val="2D2828"/>
          <w:sz w:val="22"/>
          <w:szCs w:val="22"/>
          <w:shd w:val="clear" w:fill="F2F2F2"/>
        </w:rPr>
      </w:pPr>
    </w:p>
    <w:p>
      <w:pPr>
        <w:rPr>
          <w:rFonts w:ascii="Roboto" w:hAnsi="Roboto" w:eastAsia="Roboto" w:cs="Roboto"/>
          <w:b w:val="0"/>
          <w:color w:val="2D2828"/>
          <w:sz w:val="22"/>
          <w:szCs w:val="22"/>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40" w:after="120" w:line="408" w:lineRule="auto"/>
        <w:ind w:left="0" w:right="0" w:firstLine="302"/>
        <w:jc w:val="left"/>
        <w:rPr>
          <w:rFonts w:ascii="Arimo" w:hAnsi="Arimo" w:eastAsia="Arimo" w:cs="Arimo"/>
          <w:b w:val="0"/>
          <w:i w:val="0"/>
          <w:smallCaps w:val="0"/>
          <w:strike w:val="0"/>
          <w:color w:val="2D2828"/>
          <w:sz w:val="30"/>
          <w:szCs w:val="30"/>
          <w:highlight w:val="white"/>
          <w:u w:val="none"/>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40" w:after="120" w:line="408" w:lineRule="auto"/>
        <w:ind w:left="0" w:right="0" w:firstLine="302"/>
        <w:jc w:val="left"/>
        <w:rPr>
          <w:rFonts w:ascii="Arimo" w:hAnsi="Arimo" w:eastAsia="Arimo" w:cs="Arimo"/>
          <w:b w:val="0"/>
          <w:i w:val="0"/>
          <w:smallCaps w:val="0"/>
          <w:strike w:val="0"/>
          <w:color w:val="2D2828"/>
          <w:sz w:val="30"/>
          <w:szCs w:val="30"/>
          <w:highlight w:val="white"/>
          <w:u w:val="none"/>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40" w:after="120" w:line="408" w:lineRule="auto"/>
        <w:ind w:left="0" w:right="0" w:firstLine="302"/>
        <w:jc w:val="left"/>
        <w:rPr>
          <w:rFonts w:ascii="Arimo" w:hAnsi="Arimo" w:eastAsia="Arimo" w:cs="Arimo"/>
          <w:b w:val="0"/>
          <w:i w:val="0"/>
          <w:smallCaps w:val="0"/>
          <w:strike w:val="0"/>
          <w:color w:val="35475C"/>
          <w:sz w:val="37"/>
          <w:szCs w:val="37"/>
          <w:u w:val="none"/>
          <w:shd w:val="clear" w:fill="auto"/>
          <w:vertAlign w:val="baseline"/>
        </w:rPr>
      </w:pPr>
      <w:bookmarkStart w:id="9" w:name="_2s8eyo1" w:colFirst="0" w:colLast="0"/>
      <w:bookmarkEnd w:id="9"/>
      <w:r>
        <w:rPr>
          <w:rFonts w:ascii="Arimo" w:hAnsi="Arimo" w:eastAsia="Arimo" w:cs="Arimo"/>
          <w:b w:val="0"/>
          <w:i w:val="0"/>
          <w:smallCaps w:val="0"/>
          <w:strike w:val="0"/>
          <w:color w:val="2D2828"/>
          <w:sz w:val="30"/>
          <w:szCs w:val="30"/>
          <w:highlight w:val="white"/>
          <w:u w:val="none"/>
          <w:vertAlign w:val="baseline"/>
          <w:rtl w:val="0"/>
        </w:rPr>
        <w:t>&gt; Create Your Salesforce Developer Org To Get Started:-</w:t>
      </w:r>
    </w:p>
    <w:p>
      <w:pPr>
        <w:shd w:val="clear" w:fill="FFFFFF"/>
        <w:ind w:firstLine="144"/>
        <w:rPr>
          <w:rFonts w:ascii="Arimo" w:hAnsi="Arimo" w:eastAsia="Arimo" w:cs="Arimo"/>
          <w:b w:val="0"/>
          <w:color w:val="000000"/>
          <w:sz w:val="24"/>
          <w:szCs w:val="24"/>
        </w:rPr>
      </w:pPr>
      <w:r>
        <w:rPr>
          <w:rFonts w:ascii="Arimo" w:hAnsi="Arimo" w:eastAsia="Arimo" w:cs="Arimo"/>
          <w:b w:val="0"/>
          <w:i w:val="0"/>
          <w:strike w:val="0"/>
          <w:color w:val="2D2828"/>
          <w:sz w:val="30"/>
          <w:szCs w:val="30"/>
          <w:highlight w:val="white"/>
          <w:u w:val="none"/>
          <w:rtl w:val="0"/>
        </w:rPr>
        <w:t xml:space="preserve"> </w:t>
      </w:r>
    </w:p>
    <w:p>
      <w:pPr>
        <w:shd w:val="clear" w:fill="FFFFFF"/>
        <w:ind w:firstLine="144"/>
        <w:rPr>
          <w:rFonts w:ascii="Arimo" w:hAnsi="Arimo" w:eastAsia="Arimo" w:cs="Arimo"/>
          <w:b w:val="0"/>
          <w:color w:val="000000"/>
          <w:sz w:val="24"/>
          <w:szCs w:val="24"/>
        </w:rPr>
      </w:pPr>
    </w:p>
    <w:p>
      <w:pPr>
        <w:shd w:val="clear" w:fill="FFFFFF"/>
        <w:ind w:firstLine="144"/>
        <w:rPr>
          <w:color w:val="000000"/>
          <w:sz w:val="24"/>
          <w:szCs w:val="24"/>
        </w:rPr>
      </w:pPr>
      <w:r>
        <w:rPr>
          <w:rFonts w:ascii="Arimo" w:hAnsi="Arimo" w:eastAsia="Arimo" w:cs="Arimo"/>
          <w:b w:val="0"/>
          <w:i w:val="0"/>
          <w:strike w:val="0"/>
          <w:color w:val="2D2828"/>
          <w:sz w:val="30"/>
          <w:szCs w:val="30"/>
          <w:highlight w:val="white"/>
          <w:u w:val="none"/>
          <w:rtl w:val="0"/>
        </w:rPr>
        <w:t xml:space="preserve"> </w:t>
      </w:r>
      <w:r>
        <w:rPr>
          <w:rFonts w:ascii="Arimo" w:hAnsi="Arimo" w:eastAsia="Arimo" w:cs="Arimo"/>
          <w:b w:val="0"/>
          <w:i w:val="0"/>
          <w:strike w:val="0"/>
          <w:color w:val="000000"/>
          <w:sz w:val="28"/>
          <w:szCs w:val="28"/>
          <w:highlight w:val="white"/>
          <w:u w:val="none"/>
          <w:rtl w:val="0"/>
        </w:rPr>
        <w:t xml:space="preserve">Creating a developer org in salesforce.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92" w:after="120" w:line="216" w:lineRule="auto"/>
        <w:ind w:left="0" w:right="0" w:firstLine="806"/>
        <w:jc w:val="left"/>
        <w:rPr>
          <w:rFonts w:ascii="Arimo" w:hAnsi="Arimo" w:eastAsia="Arimo" w:cs="Arimo"/>
          <w:b w:val="0"/>
          <w:i w:val="0"/>
          <w:smallCaps w:val="0"/>
          <w:strike w:val="0"/>
          <w:color w:val="35475C"/>
          <w:sz w:val="37"/>
          <w:szCs w:val="37"/>
          <w:u w:val="none"/>
          <w:shd w:val="clear" w:fill="auto"/>
          <w:vertAlign w:val="baseline"/>
        </w:rPr>
      </w:pPr>
      <w:bookmarkStart w:id="10" w:name="_17dp8vu" w:colFirst="0" w:colLast="0"/>
      <w:bookmarkEnd w:id="10"/>
      <w:r>
        <w:rPr>
          <w:rFonts w:ascii="Arimo" w:hAnsi="Arimo" w:eastAsia="Arimo" w:cs="Arimo"/>
          <w:b w:val="0"/>
          <w:i w:val="0"/>
          <w:smallCaps w:val="0"/>
          <w:strike w:val="0"/>
          <w:color w:val="2D2828"/>
          <w:sz w:val="32"/>
          <w:szCs w:val="32"/>
          <w:highlight w:val="white"/>
          <w:u w:val="none"/>
          <w:vertAlign w:val="baseline"/>
          <w:rtl w:val="0"/>
        </w:rPr>
        <w:t>Login To Your Salesforce Account</w:t>
      </w:r>
    </w:p>
    <w:p>
      <w:pPr>
        <w:shd w:val="clear" w:fill="FFFFFF"/>
        <w:rPr>
          <w:rFonts w:ascii="Arimo" w:hAnsi="Arimo" w:eastAsia="Arimo" w:cs="Arimo"/>
          <w:b w:val="0"/>
          <w:color w:val="000000"/>
          <w:sz w:val="22"/>
          <w:szCs w:val="22"/>
        </w:rPr>
      </w:pPr>
      <w:r>
        <w:rPr>
          <w:rFonts w:ascii="Arimo" w:hAnsi="Arimo" w:eastAsia="Arimo" w:cs="Arimo"/>
          <w:b w:val="0"/>
          <w:i w:val="0"/>
          <w:strike w:val="0"/>
          <w:color w:val="000000"/>
          <w:sz w:val="32"/>
          <w:szCs w:val="32"/>
          <w:highlight w:val="white"/>
          <w:u w:val="none"/>
          <w:rtl w:val="0"/>
        </w:rPr>
        <w:t xml:space="preserve"> </w:t>
      </w:r>
    </w:p>
    <w:p>
      <w:pPr>
        <w:numPr>
          <w:ilvl w:val="0"/>
          <w:numId w:val="1"/>
        </w:numPr>
        <w:shd w:val="clear" w:fill="FFFFFF"/>
        <w:spacing w:before="220" w:after="220"/>
        <w:ind w:left="720" w:hanging="360"/>
        <w:rPr>
          <w:rFonts w:ascii="Arimo" w:hAnsi="Arimo" w:eastAsia="Arimo" w:cs="Arimo"/>
          <w:b w:val="0"/>
          <w:color w:val="000000"/>
          <w:sz w:val="22"/>
          <w:szCs w:val="22"/>
        </w:rPr>
      </w:pPr>
      <w:r>
        <w:rPr>
          <w:rFonts w:ascii="Arimo" w:hAnsi="Arimo" w:eastAsia="Arimo" w:cs="Arimo"/>
          <w:b w:val="0"/>
          <w:i w:val="0"/>
          <w:strike w:val="0"/>
          <w:color w:val="000000"/>
          <w:sz w:val="32"/>
          <w:szCs w:val="32"/>
          <w:highlight w:val="white"/>
          <w:u w:val="none"/>
          <w:rtl w:val="0"/>
        </w:rPr>
        <w:t>Go to salesforce.com and click on login.</w:t>
      </w:r>
    </w:p>
    <w:p>
      <w:pPr>
        <w:shd w:val="clear" w:fill="FFFFFF"/>
        <w:rPr>
          <w:rFonts w:ascii="Arimo" w:hAnsi="Arimo" w:eastAsia="Arimo" w:cs="Arimo"/>
          <w:b w:val="0"/>
          <w:color w:val="000000"/>
          <w:sz w:val="22"/>
          <w:szCs w:val="22"/>
        </w:rPr>
      </w:pPr>
      <w:r>
        <w:rPr>
          <w:rFonts w:ascii="Arimo" w:hAnsi="Arimo" w:eastAsia="Arimo" w:cs="Arimo"/>
          <w:b w:val="0"/>
          <w:i w:val="0"/>
          <w:strike w:val="0"/>
          <w:color w:val="000000"/>
          <w:sz w:val="32"/>
          <w:szCs w:val="32"/>
          <w:highlight w:val="white"/>
          <w:u w:val="none"/>
          <w:rtl w:val="0"/>
        </w:rPr>
        <w:t>2.Enter the username and password that you just created.</w:t>
      </w:r>
    </w:p>
    <w:p>
      <w:pPr>
        <w:shd w:val="clear" w:fill="FFFFFF"/>
        <w:rPr>
          <w:rFonts w:ascii="Arimo" w:hAnsi="Arimo" w:eastAsia="Arimo" w:cs="Arimo"/>
          <w:b w:val="0"/>
          <w:color w:val="000000"/>
          <w:sz w:val="22"/>
          <w:szCs w:val="22"/>
        </w:rPr>
      </w:pPr>
      <w:r>
        <w:rPr>
          <w:rFonts w:ascii="Arimo" w:hAnsi="Arimo" w:eastAsia="Arimo" w:cs="Arimo"/>
          <w:b w:val="0"/>
          <w:i w:val="0"/>
          <w:strike w:val="0"/>
          <w:color w:val="000000"/>
          <w:sz w:val="32"/>
          <w:szCs w:val="32"/>
          <w:highlight w:val="white"/>
          <w:u w:val="none"/>
          <w:rtl w:val="0"/>
        </w:rPr>
        <w:t>3.After login this is the home page which you will see.</w:t>
      </w:r>
    </w:p>
    <w:p>
      <w:pPr>
        <w:shd w:val="clear" w:fill="FFFFFF"/>
        <w:rPr>
          <w:rFonts w:ascii="Arimo" w:hAnsi="Arimo" w:eastAsia="Arimo" w:cs="Arimo"/>
          <w:b w:val="0"/>
          <w:color w:val="000000"/>
          <w:sz w:val="22"/>
          <w:szCs w:val="22"/>
        </w:rPr>
      </w:pPr>
      <w:r>
        <w:rPr>
          <w:rFonts w:ascii="Arimo" w:hAnsi="Arimo" w:eastAsia="Arimo" w:cs="Arimo"/>
          <w:b w:val="0"/>
          <w:i w:val="0"/>
          <w:strike w:val="0"/>
          <w:color w:val="000000"/>
          <w:sz w:val="32"/>
          <w:szCs w:val="32"/>
          <w:highlight w:val="white"/>
          <w:u w:val="none"/>
          <w:rtl w:val="0"/>
        </w:rPr>
        <w:t xml:space="preserve"> </w:t>
      </w:r>
    </w:p>
    <w:p>
      <w:pPr>
        <w:shd w:val="clear" w:fill="FFFFFF"/>
        <w:rPr>
          <w:rFonts w:ascii="Arimo" w:hAnsi="Arimo" w:eastAsia="Arimo" w:cs="Arimo"/>
          <w:b w:val="0"/>
          <w:color w:val="000000"/>
          <w:sz w:val="22"/>
          <w:szCs w:val="22"/>
        </w:rPr>
      </w:pPr>
      <w:r>
        <w:rPr>
          <w:rFonts w:ascii="Arimo" w:hAnsi="Arimo" w:eastAsia="Arimo" w:cs="Arimo"/>
          <w:b w:val="0"/>
          <w:i w:val="0"/>
          <w:strike w:val="0"/>
          <w:color w:val="000000"/>
          <w:sz w:val="32"/>
          <w:szCs w:val="32"/>
          <w:highlight w:val="white"/>
          <w:u w:val="none"/>
          <w:rtl w:val="0"/>
        </w:rPr>
        <w:t xml:space="preserve"> </w:t>
      </w:r>
    </w:p>
    <w:p>
      <w:pPr>
        <w:shd w:val="clear" w:fill="FFFFFF"/>
        <w:rPr>
          <w:rFonts w:ascii="Arimo" w:hAnsi="Arimo" w:eastAsia="Arimo" w:cs="Arimo"/>
          <w:b w:val="0"/>
          <w:color w:val="000000"/>
          <w:sz w:val="22"/>
          <w:szCs w:val="22"/>
        </w:rPr>
      </w:pPr>
      <w:r>
        <w:rPr>
          <w:rFonts w:ascii="Arimo" w:hAnsi="Arimo" w:eastAsia="Arimo" w:cs="Arimo"/>
          <w:b w:val="0"/>
          <w:i w:val="0"/>
          <w:strike w:val="0"/>
          <w:color w:val="000000"/>
          <w:sz w:val="32"/>
          <w:szCs w:val="32"/>
          <w:highlight w:val="white"/>
          <w:u w:val="none"/>
          <w:rtl w:val="0"/>
        </w:rPr>
        <w:t xml:space="preserve"> </w:t>
      </w:r>
    </w:p>
    <w:p>
      <w:pPr>
        <w:shd w:val="clear" w:fill="FFFFFF"/>
        <w:rPr>
          <w:rFonts w:ascii="Arimo" w:hAnsi="Arimo" w:eastAsia="Arimo" w:cs="Arimo"/>
          <w:b w:val="0"/>
          <w:color w:val="000000"/>
          <w:sz w:val="22"/>
          <w:szCs w:val="22"/>
        </w:rPr>
      </w:pPr>
      <w:bookmarkStart w:id="11" w:name="_3rdcrjn" w:colFirst="0" w:colLast="0"/>
      <w:bookmarkEnd w:id="11"/>
      <w:r>
        <w:rPr>
          <w:rFonts w:ascii="Arimo" w:hAnsi="Arimo" w:eastAsia="Arimo" w:cs="Arimo"/>
          <w:b w:val="0"/>
          <w:i w:val="0"/>
          <w:strike w:val="0"/>
          <w:color w:val="000000"/>
          <w:sz w:val="32"/>
          <w:szCs w:val="32"/>
          <w:highlight w:val="white"/>
          <w:u w:val="none"/>
          <w:rtl w:val="0"/>
        </w:rPr>
        <w:t xml:space="preserve"> </w:t>
      </w:r>
      <w:r>
        <w:rPr>
          <w:rFonts w:ascii="Arimo" w:hAnsi="Arimo" w:eastAsia="Arimo" w:cs="Arimo"/>
          <w:b w:val="0"/>
          <w:color w:val="2D2828"/>
          <w:sz w:val="36"/>
          <w:szCs w:val="36"/>
          <w:highlight w:val="white"/>
          <w:rtl w:val="0"/>
        </w:rPr>
        <w:t xml:space="preserve">&gt; </w:t>
      </w:r>
      <w:r>
        <w:rPr>
          <w:rFonts w:ascii="Arimo" w:hAnsi="Arimo" w:eastAsia="Arimo" w:cs="Arimo"/>
          <w:b w:val="0"/>
          <w:color w:val="2D2828"/>
          <w:sz w:val="36"/>
          <w:szCs w:val="36"/>
          <w:highlight w:val="white"/>
          <w:u w:val="single"/>
          <w:rtl w:val="0"/>
        </w:rPr>
        <w:t>Custom Object Creation</w:t>
      </w:r>
      <w:r>
        <w:rPr>
          <w:rFonts w:ascii="Arimo" w:hAnsi="Arimo" w:eastAsia="Arimo" w:cs="Arimo"/>
          <w:b w:val="0"/>
          <w:color w:val="2D2828"/>
          <w:sz w:val="36"/>
          <w:szCs w:val="36"/>
          <w:highlight w:val="whit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92" w:after="120" w:line="216" w:lineRule="auto"/>
        <w:ind w:left="0" w:right="0" w:firstLine="0"/>
        <w:jc w:val="left"/>
        <w:rPr>
          <w:rFonts w:ascii="Arimo" w:hAnsi="Arimo" w:eastAsia="Arimo" w:cs="Arimo"/>
          <w:b w:val="0"/>
          <w:i w:val="0"/>
          <w:smallCaps w:val="0"/>
          <w:strike w:val="0"/>
          <w:color w:val="35475C"/>
          <w:sz w:val="37"/>
          <w:szCs w:val="37"/>
          <w:u w:val="none"/>
          <w:shd w:val="clear" w:fill="auto"/>
          <w:vertAlign w:val="baseline"/>
        </w:rPr>
      </w:pPr>
      <w:bookmarkStart w:id="12" w:name="_26in1rg" w:colFirst="0" w:colLast="0"/>
      <w:bookmarkEnd w:id="12"/>
      <w:r>
        <w:rPr>
          <w:rFonts w:ascii="Arimo" w:hAnsi="Arimo" w:eastAsia="Arimo" w:cs="Arimo"/>
          <w:b w:val="0"/>
          <w:i w:val="0"/>
          <w:smallCaps w:val="0"/>
          <w:strike w:val="0"/>
          <w:color w:val="2D2828"/>
          <w:sz w:val="30"/>
          <w:szCs w:val="30"/>
          <w:highlight w:val="white"/>
          <w:u w:val="none"/>
          <w:vertAlign w:val="baseline"/>
          <w:rtl w:val="0"/>
        </w:rPr>
        <w:t>Creating The Custom Objects For The Application.</w:t>
      </w:r>
    </w:p>
    <w:p>
      <w:pPr>
        <w:shd w:val="clear" w:fill="FFFFFF"/>
        <w:rPr>
          <w:rFonts w:ascii="Arimo" w:hAnsi="Arimo" w:eastAsia="Arimo" w:cs="Arimo"/>
          <w:b w:val="0"/>
          <w:color w:val="000000"/>
          <w:sz w:val="22"/>
          <w:szCs w:val="22"/>
        </w:rPr>
      </w:pPr>
      <w:r>
        <w:rPr>
          <w:rFonts w:ascii="Arimo" w:hAnsi="Arimo" w:eastAsia="Arimo" w:cs="Arimo"/>
          <w:b w:val="0"/>
          <w:i w:val="0"/>
          <w:strike w:val="0"/>
          <w:color w:val="000000"/>
          <w:sz w:val="36"/>
          <w:szCs w:val="36"/>
          <w:highlight w:val="white"/>
          <w:u w:val="none"/>
          <w:rtl w:val="0"/>
        </w:rPr>
        <w:t>The required custom objects are:</w:t>
      </w:r>
    </w:p>
    <w:p>
      <w:pPr>
        <w:shd w:val="clear" w:fill="FFFFFF"/>
        <w:rPr>
          <w:rFonts w:ascii="Arimo" w:hAnsi="Arimo" w:eastAsia="Arimo" w:cs="Arimo"/>
          <w:b w:val="0"/>
          <w:color w:val="000000"/>
          <w:sz w:val="22"/>
          <w:szCs w:val="22"/>
        </w:rPr>
      </w:pPr>
      <w:r>
        <w:rPr>
          <w:rFonts w:ascii="Arimo" w:hAnsi="Arimo" w:eastAsia="Arimo" w:cs="Arimo"/>
          <w:b w:val="0"/>
          <w:i w:val="0"/>
          <w:strike w:val="0"/>
          <w:color w:val="000000"/>
          <w:sz w:val="36"/>
          <w:szCs w:val="36"/>
          <w:highlight w:val="white"/>
          <w:u w:val="none"/>
          <w:rtl w:val="0"/>
        </w:rPr>
        <w:t xml:space="preserve">         a)Courses.</w:t>
      </w:r>
    </w:p>
    <w:p>
      <w:pPr>
        <w:shd w:val="clear" w:fill="FFFFFF"/>
        <w:rPr>
          <w:rFonts w:ascii="Arimo" w:hAnsi="Arimo" w:eastAsia="Arimo" w:cs="Arimo"/>
          <w:b w:val="0"/>
          <w:color w:val="000000"/>
          <w:sz w:val="22"/>
          <w:szCs w:val="22"/>
        </w:rPr>
      </w:pPr>
      <w:r>
        <w:rPr>
          <w:rFonts w:ascii="Arimo" w:hAnsi="Arimo" w:eastAsia="Arimo" w:cs="Arimo"/>
          <w:b w:val="0"/>
          <w:i w:val="0"/>
          <w:strike w:val="0"/>
          <w:color w:val="000000"/>
          <w:sz w:val="36"/>
          <w:szCs w:val="36"/>
          <w:highlight w:val="white"/>
          <w:u w:val="none"/>
          <w:rtl w:val="0"/>
        </w:rPr>
        <w:t xml:space="preserve">         b)Trainer.</w:t>
      </w:r>
    </w:p>
    <w:p>
      <w:pPr>
        <w:shd w:val="clear" w:fill="FFFFFF"/>
        <w:rPr>
          <w:rFonts w:ascii="Arimo" w:hAnsi="Arimo" w:eastAsia="Arimo" w:cs="Arimo"/>
          <w:b w:val="0"/>
          <w:color w:val="000000"/>
          <w:sz w:val="22"/>
          <w:szCs w:val="22"/>
        </w:rPr>
      </w:pPr>
      <w:r>
        <w:rPr>
          <w:rFonts w:ascii="Arimo" w:hAnsi="Arimo" w:eastAsia="Arimo" w:cs="Arimo"/>
          <w:b w:val="0"/>
          <w:i w:val="0"/>
          <w:strike w:val="0"/>
          <w:color w:val="000000"/>
          <w:sz w:val="36"/>
          <w:szCs w:val="36"/>
          <w:highlight w:val="white"/>
          <w:u w:val="none"/>
          <w:rtl w:val="0"/>
        </w:rPr>
        <w:t xml:space="preserve">         c)Student.</w:t>
      </w:r>
    </w:p>
    <w:p>
      <w:pPr>
        <w:shd w:val="clear" w:fill="FFFFFF"/>
        <w:rPr>
          <w:rFonts w:ascii="Arimo" w:hAnsi="Arimo" w:eastAsia="Arimo" w:cs="Arimo"/>
          <w:b w:val="0"/>
          <w:color w:val="000000"/>
          <w:sz w:val="22"/>
          <w:szCs w:val="22"/>
        </w:rPr>
      </w:pPr>
      <w:r>
        <w:rPr>
          <w:rFonts w:ascii="Arimo" w:hAnsi="Arimo" w:eastAsia="Arimo" w:cs="Arimo"/>
          <w:b w:val="0"/>
          <w:i w:val="0"/>
          <w:strike w:val="0"/>
          <w:color w:val="000000"/>
          <w:sz w:val="36"/>
          <w:szCs w:val="36"/>
          <w:highlight w:val="white"/>
          <w:u w:val="none"/>
          <w:rtl w:val="0"/>
        </w:rPr>
        <w:t xml:space="preserve">         d)Meeting.</w:t>
      </w:r>
    </w:p>
    <w:p>
      <w:pPr>
        <w:shd w:val="clear" w:fill="FFFFFF"/>
        <w:rPr>
          <w:rFonts w:ascii="Arimo" w:hAnsi="Arimo" w:eastAsia="Arimo" w:cs="Arimo"/>
          <w:b w:val="0"/>
          <w:color w:val="000000"/>
          <w:sz w:val="22"/>
          <w:szCs w:val="22"/>
        </w:rPr>
      </w:pPr>
      <w:r>
        <w:rPr>
          <w:rFonts w:ascii="Arimo" w:hAnsi="Arimo" w:eastAsia="Arimo" w:cs="Arimo"/>
          <w:b w:val="0"/>
          <w:i w:val="0"/>
          <w:strike w:val="0"/>
          <w:color w:val="000000"/>
          <w:sz w:val="36"/>
          <w:szCs w:val="36"/>
          <w:highlight w:val="white"/>
          <w:u w:val="none"/>
          <w:rtl w:val="0"/>
        </w:rPr>
        <w:t xml:space="preserve">         e)Batch/Class Scheduling.</w:t>
      </w:r>
    </w:p>
    <w:p>
      <w:pPr>
        <w:shd w:val="clear" w:fill="FFFFFF"/>
        <w:rPr>
          <w:color w:val="000000"/>
          <w:sz w:val="22"/>
          <w:szCs w:val="22"/>
        </w:rPr>
      </w:pPr>
      <w:r>
        <w:rPr>
          <w:rFonts w:ascii="Carlito Regular" w:hAnsi="Carlito Regular" w:eastAsia="Carlito Regular" w:cs="Carlito Regular"/>
          <w:b w:val="0"/>
          <w:i w:val="0"/>
          <w:strike w:val="0"/>
          <w:color w:val="3F3F3F"/>
          <w:sz w:val="36"/>
          <w:szCs w:val="36"/>
          <w:highlight w:val="white"/>
          <w:u w:val="none"/>
          <w:rtl w:val="0"/>
        </w:rPr>
        <w:t>Course Object:-</w:t>
      </w:r>
    </w:p>
    <w:p>
      <w:pPr>
        <w:rPr>
          <w:color w:val="000000"/>
          <w:sz w:val="22"/>
          <w:szCs w:val="22"/>
        </w:rPr>
      </w:pPr>
      <w:r>
        <w:rPr>
          <w:rFonts w:ascii="Carlito Regular" w:hAnsi="Carlito Regular" w:eastAsia="Carlito Regular" w:cs="Carlito Regular"/>
          <w:b w:val="0"/>
          <w:i w:val="0"/>
          <w:strike w:val="0"/>
          <w:color w:val="2D2828"/>
          <w:sz w:val="30"/>
          <w:szCs w:val="30"/>
          <w:highlight w:val="white"/>
          <w:u w:val="none"/>
          <w:rtl w:val="0"/>
        </w:rPr>
        <w:t>We need to add these fields in the object.</w:t>
      </w:r>
    </w:p>
    <w:p/>
    <w:tbl>
      <w:tblPr>
        <w:tblStyle w:val="13"/>
        <w:tblW w:w="9398"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90" w:type="dxa"/>
          <w:bottom w:w="0" w:type="dxa"/>
          <w:right w:w="90" w:type="dxa"/>
        </w:tblCellMar>
      </w:tblPr>
      <w:tblGrid>
        <w:gridCol w:w="1910"/>
        <w:gridCol w:w="4299"/>
        <w:gridCol w:w="3189"/>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single" w:color="000000" w:sz="6" w:space="0"/>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Field Name</w:t>
            </w:r>
          </w:p>
        </w:tc>
        <w:tc>
          <w:tcPr>
            <w:tcBorders>
              <w:top w:val="single" w:color="000000" w:sz="6" w:space="0"/>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DataType</w:t>
            </w:r>
          </w:p>
        </w:tc>
        <w:tc>
          <w:tcPr>
            <w:tcBorders>
              <w:top w:val="single" w:color="000000" w:sz="6" w:space="0"/>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Values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1379"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Course ID</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Auto Number(Change the data type to AutoNumber</w:t>
            </w:r>
          </w:p>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While creating course object  and changing record</w:t>
            </w:r>
          </w:p>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Type to course id)</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Format(C-000001)</w:t>
            </w:r>
          </w:p>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Starting number=1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Course Name</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Text</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551"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Course Duration</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Picklist</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1month,2 months,3 months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Course Fees</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Currency</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551"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Course Description</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Text(Long)</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551" w:hRule="atLeast"/>
        </w:trPr>
        <w:tc>
          <w:tcPr>
            <w:tcBorders>
              <w:top w:val="nil"/>
              <w:left w:val="single" w:color="000000" w:sz="6" w:space="0"/>
              <w:bottom w:val="nil"/>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Course Category</w:t>
            </w:r>
          </w:p>
        </w:tc>
        <w:tc>
          <w:tcPr>
            <w:tcBorders>
              <w:top w:val="nil"/>
              <w:left w:val="nil"/>
              <w:bottom w:val="nil"/>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Picklist</w:t>
            </w:r>
          </w:p>
        </w:tc>
        <w:tc>
          <w:tcPr>
            <w:tcBorders>
              <w:top w:val="nil"/>
              <w:left w:val="nil"/>
              <w:bottom w:val="nil"/>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Data science, cloud computing, AI, ML</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90" w:hRule="atLeast"/>
        </w:trPr>
        <w:tc>
          <w:tcPr>
            <w:tcBorders>
              <w:top w:val="nil"/>
              <w:left w:val="single" w:color="000000" w:sz="6" w:space="0"/>
              <w:bottom w:val="nil"/>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 xml:space="preserve"> </w:t>
            </w:r>
          </w:p>
        </w:tc>
        <w:tc>
          <w:tcPr>
            <w:tcBorders>
              <w:top w:val="nil"/>
              <w:left w:val="nil"/>
              <w:bottom w:val="nil"/>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 xml:space="preserve"> </w:t>
            </w:r>
          </w:p>
        </w:tc>
        <w:tc>
          <w:tcPr>
            <w:tcBorders>
              <w:top w:val="nil"/>
              <w:left w:val="nil"/>
              <w:bottom w:val="nil"/>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nil"/>
              <w:left w:val="single" w:color="000000" w:sz="6" w:space="0"/>
              <w:bottom w:val="nil"/>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Course Trainer</w:t>
            </w:r>
          </w:p>
        </w:tc>
        <w:tc>
          <w:tcPr>
            <w:tcBorders>
              <w:top w:val="nil"/>
              <w:left w:val="nil"/>
              <w:bottom w:val="nil"/>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Master-Detail(Trainer)</w:t>
            </w:r>
          </w:p>
        </w:tc>
        <w:tc>
          <w:tcPr>
            <w:tcBorders>
              <w:top w:val="nil"/>
              <w:left w:val="nil"/>
              <w:bottom w:val="nil"/>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15"/>
                <w:szCs w:val="15"/>
                <w:u w:val="none"/>
                <w:shd w:val="clear" w:fill="auto"/>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80"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 xml:space="preserve"> </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 xml:space="preserve"> </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15"/>
                <w:szCs w:val="15"/>
                <w:u w:val="none"/>
                <w:shd w:val="clear" w:fill="auto"/>
                <w:rtl w:val="0"/>
              </w:rPr>
              <w:t xml:space="preserve"> </w:t>
            </w:r>
          </w:p>
        </w:tc>
      </w:tr>
    </w:tbl>
    <w:p>
      <w:pPr>
        <w:shd w:val="clear" w:fill="FFFFFF"/>
        <w:spacing w:after="150"/>
        <w:rPr>
          <w:color w:val="000000"/>
          <w:sz w:val="22"/>
          <w:szCs w:val="22"/>
        </w:rPr>
      </w:pPr>
      <w:r>
        <w:rPr>
          <w:rFonts w:ascii="Liberation Serif Regular" w:hAnsi="Liberation Serif Regular" w:eastAsia="Liberation Serif Regular" w:cs="Liberation Serif Regular"/>
          <w:b w:val="0"/>
          <w:i w:val="0"/>
          <w:strike w:val="0"/>
          <w:color w:val="000000"/>
          <w:sz w:val="21"/>
          <w:szCs w:val="21"/>
          <w:highlight w:val="white"/>
          <w:u w:val="none"/>
          <w:rtl w:val="0"/>
        </w:rPr>
        <w:t xml:space="preserve"> </w:t>
      </w:r>
      <w:r>
        <w:rPr>
          <w:rFonts w:ascii="Carlito Regular" w:hAnsi="Carlito Regular" w:eastAsia="Carlito Regular" w:cs="Carlito Regular"/>
          <w:b w:val="0"/>
          <w:i w:val="0"/>
          <w:strike w:val="0"/>
          <w:color w:val="2D2828"/>
          <w:sz w:val="36"/>
          <w:szCs w:val="36"/>
          <w:highlight w:val="white"/>
          <w:u w:val="none"/>
          <w:rtl w:val="0"/>
        </w:rPr>
        <w:t>Trainer Object:-</w:t>
      </w:r>
    </w:p>
    <w:p>
      <w:pPr>
        <w:rPr>
          <w:color w:val="000000"/>
          <w:sz w:val="22"/>
          <w:szCs w:val="22"/>
        </w:rPr>
      </w:pPr>
      <w:r>
        <w:rPr>
          <w:rFonts w:ascii="Carlito Regular" w:hAnsi="Carlito Regular" w:eastAsia="Carlito Regular" w:cs="Carlito Regular"/>
          <w:b w:val="0"/>
          <w:i w:val="0"/>
          <w:strike w:val="0"/>
          <w:color w:val="2D2828"/>
          <w:sz w:val="30"/>
          <w:szCs w:val="30"/>
          <w:highlight w:val="white"/>
          <w:u w:val="none"/>
          <w:rtl w:val="0"/>
        </w:rPr>
        <w:t>We need to add these fields in the object.</w:t>
      </w:r>
    </w:p>
    <w:tbl>
      <w:tblPr>
        <w:tblStyle w:val="14"/>
        <w:tblW w:w="7762"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90" w:type="dxa"/>
          <w:bottom w:w="0" w:type="dxa"/>
          <w:right w:w="90" w:type="dxa"/>
        </w:tblCellMar>
      </w:tblPr>
      <w:tblGrid>
        <w:gridCol w:w="2194"/>
        <w:gridCol w:w="1524"/>
        <w:gridCol w:w="4044"/>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single" w:color="000000" w:sz="6" w:space="0"/>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Field Name</w:t>
            </w:r>
          </w:p>
        </w:tc>
        <w:tc>
          <w:tcPr>
            <w:tcBorders>
              <w:top w:val="single" w:color="000000" w:sz="6" w:space="0"/>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Data Type</w:t>
            </w:r>
          </w:p>
        </w:tc>
        <w:tc>
          <w:tcPr>
            <w:tcBorders>
              <w:top w:val="single" w:color="000000" w:sz="6" w:space="0"/>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Values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Trainer ID</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Autonumber</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Format=T-00001,Starting number=1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Full Name</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Text</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Email</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Email</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PhoneNumber</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Phone</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Whatsapp Number</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Phone</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DateofBirth</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Date</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Age</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Formula</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TODAY()-Date_of_Birth__c</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Experience</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Picklist</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1year,2years,3years,………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LinkedIN Profile</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URL</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Expertise</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Text</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 xml:space="preserve"> </w:t>
            </w:r>
          </w:p>
        </w:tc>
      </w:tr>
    </w:tbl>
    <w:p>
      <w:pPr>
        <w:rPr>
          <w:color w:val="000000"/>
          <w:sz w:val="22"/>
          <w:szCs w:val="22"/>
        </w:rPr>
      </w:pPr>
      <w:r>
        <w:rPr>
          <w:rFonts w:ascii="Carlito Regular" w:hAnsi="Carlito Regular" w:eastAsia="Carlito Regular" w:cs="Carlito Regular"/>
          <w:b w:val="0"/>
          <w:i w:val="0"/>
          <w:strike w:val="0"/>
          <w:color w:val="2D2828"/>
          <w:sz w:val="36"/>
          <w:szCs w:val="36"/>
          <w:highlight w:val="white"/>
          <w:u w:val="none"/>
          <w:rtl w:val="0"/>
        </w:rPr>
        <w:t xml:space="preserve"> </w:t>
      </w:r>
    </w:p>
    <w:p>
      <w:pPr>
        <w:rPr>
          <w:color w:val="000000"/>
          <w:sz w:val="22"/>
          <w:szCs w:val="22"/>
        </w:rPr>
      </w:pPr>
      <w:r>
        <w:rPr>
          <w:rFonts w:ascii="Carlito Regular" w:hAnsi="Carlito Regular" w:eastAsia="Carlito Regular" w:cs="Carlito Regular"/>
          <w:b w:val="0"/>
          <w:i w:val="0"/>
          <w:strike w:val="0"/>
          <w:color w:val="2D2828"/>
          <w:sz w:val="32"/>
          <w:szCs w:val="32"/>
          <w:highlight w:val="white"/>
          <w:u w:val="none"/>
          <w:rtl w:val="0"/>
        </w:rPr>
        <w:t>Student Object:-</w:t>
      </w:r>
    </w:p>
    <w:p>
      <w:pPr>
        <w:rPr>
          <w:color w:val="000000"/>
          <w:sz w:val="22"/>
          <w:szCs w:val="22"/>
        </w:rPr>
      </w:pPr>
      <w:r>
        <w:rPr>
          <w:rFonts w:ascii="Carlito Regular" w:hAnsi="Carlito Regular" w:eastAsia="Carlito Regular" w:cs="Carlito Regular"/>
          <w:b w:val="0"/>
          <w:i w:val="0"/>
          <w:strike w:val="0"/>
          <w:color w:val="2D2828"/>
          <w:sz w:val="30"/>
          <w:szCs w:val="30"/>
          <w:highlight w:val="white"/>
          <w:u w:val="none"/>
          <w:rtl w:val="0"/>
        </w:rPr>
        <w:t>We need to add these fields in the object.</w:t>
      </w:r>
    </w:p>
    <w:tbl>
      <w:tblPr>
        <w:tblStyle w:val="15"/>
        <w:tblW w:w="8934" w:type="dxa"/>
        <w:tblInd w:w="10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90" w:type="dxa"/>
          <w:bottom w:w="0" w:type="dxa"/>
          <w:right w:w="90" w:type="dxa"/>
        </w:tblCellMar>
      </w:tblPr>
      <w:tblGrid>
        <w:gridCol w:w="2075"/>
        <w:gridCol w:w="2649"/>
        <w:gridCol w:w="421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0" w:hRule="atLeast"/>
        </w:trPr>
        <w:tc>
          <w:tcPr>
            <w:tcBorders>
              <w:top w:val="nil"/>
              <w:left w:val="nil"/>
              <w:bottom w:val="nil"/>
              <w:right w:val="nil"/>
            </w:tcBorders>
            <w:shd w:val="clear" w:color="auto" w:fill="FFFFFF"/>
            <w:tcMar>
              <w:top w:w="0" w:type="dxa"/>
              <w:left w:w="0" w:type="dxa"/>
              <w:bottom w:w="0" w:type="dxa"/>
              <w:right w:w="0" w:type="dxa"/>
            </w:tcMar>
            <w:vAlign w:val="center"/>
          </w:tcPr>
          <w:p>
            <w:pPr>
              <w:rPr>
                <w:color w:val="000000"/>
                <w:sz w:val="22"/>
                <w:szCs w:val="22"/>
              </w:rPr>
            </w:pPr>
            <w:r>
              <w:rPr>
                <w:rFonts w:ascii="Sans-serif Regular" w:hAnsi="Sans-serif Regular" w:eastAsia="Sans-serif Regular" w:cs="Sans-serif Regular"/>
                <w:b w:val="0"/>
                <w:i w:val="0"/>
                <w:strike w:val="0"/>
                <w:color w:val="000000"/>
                <w:sz w:val="15"/>
                <w:szCs w:val="15"/>
                <w:u w:val="none"/>
                <w:shd w:val="clear" w:fill="auto"/>
                <w:rtl w:val="0"/>
              </w:rPr>
              <w:t xml:space="preserve"> </w:t>
            </w:r>
          </w:p>
        </w:tc>
        <w:tc>
          <w:tcPr>
            <w:gridSpan w:val="2"/>
            <w:tcBorders>
              <w:top w:val="nil"/>
              <w:left w:val="nil"/>
              <w:bottom w:val="single" w:color="000000" w:sz="6" w:space="0"/>
              <w:right w:val="nil"/>
            </w:tcBorders>
            <w:tcMar>
              <w:top w:w="14" w:type="dxa"/>
              <w:left w:w="14" w:type="dxa"/>
              <w:bottom w:w="14" w:type="dxa"/>
              <w:right w:w="14" w:type="dxa"/>
            </w:tcMar>
            <w:vAlign w:val="center"/>
          </w:tcPr>
          <w:p>
            <w:pPr>
              <w:rPr>
                <w:color w:val="000000"/>
                <w:sz w:val="20"/>
                <w:szCs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single" w:color="000000" w:sz="6" w:space="0"/>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Field Name</w:t>
            </w:r>
          </w:p>
        </w:tc>
        <w:tc>
          <w:tcPr>
            <w:tcBorders>
              <w:top w:val="single" w:color="000000" w:sz="6" w:space="0"/>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Data Type</w:t>
            </w:r>
          </w:p>
        </w:tc>
        <w:tc>
          <w:tcPr>
            <w:tcBorders>
              <w:top w:val="single" w:color="000000" w:sz="6" w:space="0"/>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Values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Student ID</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Autonumber</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Format=S-00001,Starting Number=1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First Name</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Text</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Last Name</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Text</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Email</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Email</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PhoneNumber</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Phone</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Date Of Birth</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Date</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551"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Whatsapp Number</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Phone</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nil"/>
              <w:left w:val="single" w:color="000000" w:sz="6" w:space="0"/>
              <w:bottom w:val="nil"/>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Enrollment Date</w:t>
            </w:r>
          </w:p>
        </w:tc>
        <w:tc>
          <w:tcPr>
            <w:tcBorders>
              <w:top w:val="nil"/>
              <w:left w:val="nil"/>
              <w:bottom w:val="nil"/>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Formula</w:t>
            </w:r>
          </w:p>
        </w:tc>
        <w:tc>
          <w:tcPr>
            <w:tcBorders>
              <w:top w:val="nil"/>
              <w:left w:val="nil"/>
              <w:bottom w:val="nil"/>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TODAY()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551"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Student Enrollment</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Master Detail(Batch)</w:t>
            </w:r>
          </w:p>
        </w:tc>
        <w:tc>
          <w:tcPr>
            <w:tcBorders>
              <w:top w:val="nil"/>
              <w:left w:val="nil"/>
              <w:bottom w:val="nil"/>
              <w:right w:val="nil"/>
            </w:tcBorders>
            <w:shd w:val="clear" w:color="auto" w:fill="FFFFFF"/>
            <w:tcMar>
              <w:top w:w="0" w:type="dxa"/>
              <w:left w:w="0" w:type="dxa"/>
              <w:bottom w:w="0" w:type="dxa"/>
              <w:right w:w="0" w:type="dxa"/>
            </w:tcMar>
            <w:vAlign w:val="center"/>
          </w:tcPr>
          <w:p>
            <w:pPr>
              <w:shd w:val="clear" w:fill="FFFFFF"/>
              <w:rPr>
                <w:color w:val="000000"/>
                <w:sz w:val="20"/>
                <w:szCs w:val="20"/>
              </w:rPr>
            </w:pPr>
          </w:p>
        </w:tc>
      </w:tr>
    </w:tbl>
    <w:p>
      <w:pPr>
        <w:rPr>
          <w:color w:val="000000"/>
          <w:sz w:val="22"/>
          <w:szCs w:val="22"/>
        </w:rPr>
      </w:pPr>
      <w:r>
        <w:rPr>
          <w:rFonts w:ascii="Carlito Bold" w:hAnsi="Carlito Bold" w:eastAsia="Carlito Bold" w:cs="Carlito Bold"/>
          <w:b/>
          <w:i w:val="0"/>
          <w:strike w:val="0"/>
          <w:color w:val="2D2828"/>
          <w:sz w:val="30"/>
          <w:szCs w:val="30"/>
          <w:highlight w:val="white"/>
          <w:u w:val="none"/>
          <w:rtl w:val="0"/>
        </w:rPr>
        <w:t xml:space="preserve">Meeting Object:- </w:t>
      </w:r>
    </w:p>
    <w:p>
      <w:pPr>
        <w:rPr>
          <w:color w:val="000000"/>
          <w:sz w:val="22"/>
          <w:szCs w:val="22"/>
        </w:rPr>
      </w:pPr>
      <w:r>
        <w:rPr>
          <w:rFonts w:ascii="Carlito Regular" w:hAnsi="Carlito Regular" w:eastAsia="Carlito Regular" w:cs="Carlito Regular"/>
          <w:b w:val="0"/>
          <w:i w:val="0"/>
          <w:strike w:val="0"/>
          <w:color w:val="2D2828"/>
          <w:sz w:val="30"/>
          <w:szCs w:val="30"/>
          <w:highlight w:val="white"/>
          <w:u w:val="none"/>
          <w:rtl w:val="0"/>
        </w:rPr>
        <w:t>We need to add these fields in the object.</w:t>
      </w:r>
    </w:p>
    <w:p>
      <w:pPr>
        <w:rPr>
          <w:color w:val="000000"/>
          <w:sz w:val="22"/>
          <w:szCs w:val="22"/>
        </w:rPr>
      </w:pPr>
      <w:r>
        <w:rPr>
          <w:rFonts w:ascii="Carlito Bold" w:hAnsi="Carlito Bold" w:eastAsia="Carlito Bold" w:cs="Carlito Bold"/>
          <w:b/>
          <w:i w:val="0"/>
          <w:strike w:val="0"/>
          <w:color w:val="2D2828"/>
          <w:sz w:val="30"/>
          <w:szCs w:val="30"/>
          <w:highlight w:val="white"/>
          <w:u w:val="none"/>
          <w:rtl w:val="0"/>
        </w:rPr>
        <w:t xml:space="preserve"> </w:t>
      </w:r>
    </w:p>
    <w:tbl>
      <w:tblPr>
        <w:tblStyle w:val="16"/>
        <w:tblW w:w="7284"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90" w:type="dxa"/>
          <w:bottom w:w="0" w:type="dxa"/>
          <w:right w:w="90" w:type="dxa"/>
        </w:tblCellMar>
      </w:tblPr>
      <w:tblGrid>
        <w:gridCol w:w="1550"/>
        <w:gridCol w:w="1524"/>
        <w:gridCol w:w="421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single" w:color="000000" w:sz="6" w:space="0"/>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Field Name</w:t>
            </w:r>
          </w:p>
        </w:tc>
        <w:tc>
          <w:tcPr>
            <w:tcBorders>
              <w:top w:val="single" w:color="000000" w:sz="6" w:space="0"/>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Data Type</w:t>
            </w:r>
          </w:p>
        </w:tc>
        <w:tc>
          <w:tcPr>
            <w:tcBorders>
              <w:top w:val="single" w:color="000000" w:sz="6" w:space="0"/>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Values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Meeting ID</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Autonumber</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Format=M-00001, Starting Number=1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Valid From</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Date</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Valid To</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Date</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Active</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Checkbox</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Meeting Link</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URL</w:t>
            </w:r>
          </w:p>
        </w:tc>
        <w:tc>
          <w:tcPr>
            <w:tcBorders>
              <w:top w:val="single" w:color="000000" w:sz="6" w:space="0"/>
              <w:left w:val="nil"/>
              <w:bottom w:val="single" w:color="000000" w:sz="6" w:space="0"/>
              <w:right w:val="single" w:color="000000" w:sz="6" w:space="0"/>
            </w:tcBorders>
            <w:shd w:val="clear" w:color="auto" w:fill="FFFFFF"/>
            <w:tcMar>
              <w:top w:w="0" w:type="dxa"/>
              <w:left w:w="0" w:type="dxa"/>
              <w:bottom w:w="0" w:type="dxa"/>
              <w:right w:w="0" w:type="dxa"/>
            </w:tcMar>
            <w:vAlign w:val="center"/>
          </w:tcPr>
          <w:p>
            <w:pPr>
              <w:rPr>
                <w:color w:val="000000"/>
                <w:sz w:val="22"/>
                <w:szCs w:val="22"/>
              </w:rPr>
            </w:pPr>
            <w:r>
              <w:rPr>
                <w:rFonts w:ascii="Sans-serif Regular" w:hAnsi="Sans-serif Regular" w:eastAsia="Sans-serif Regular" w:cs="Sans-serif Regular"/>
                <w:b w:val="0"/>
                <w:i w:val="0"/>
                <w:strike w:val="0"/>
                <w:color w:val="000000"/>
                <w:sz w:val="15"/>
                <w:szCs w:val="15"/>
                <w:u w:val="none"/>
                <w:shd w:val="clear" w:fill="auto"/>
                <w:rtl w:val="0"/>
              </w:rPr>
              <w:t xml:space="preserve"> </w:t>
            </w:r>
          </w:p>
        </w:tc>
      </w:tr>
    </w:tbl>
    <w:p>
      <w:pPr>
        <w:rPr>
          <w:color w:val="000000"/>
          <w:sz w:val="22"/>
          <w:szCs w:val="22"/>
        </w:rPr>
      </w:pPr>
      <w:r>
        <w:rPr>
          <w:rFonts w:ascii="Carlito Bold" w:hAnsi="Carlito Bold" w:eastAsia="Carlito Bold" w:cs="Carlito Bold"/>
          <w:b/>
          <w:i w:val="0"/>
          <w:strike w:val="0"/>
          <w:color w:val="2D2828"/>
          <w:sz w:val="30"/>
          <w:szCs w:val="30"/>
          <w:highlight w:val="white"/>
          <w:u w:val="none"/>
          <w:rtl w:val="0"/>
        </w:rPr>
        <w:t xml:space="preserve"> </w:t>
      </w:r>
    </w:p>
    <w:p>
      <w:pPr>
        <w:rPr>
          <w:color w:val="000000"/>
          <w:sz w:val="22"/>
          <w:szCs w:val="22"/>
        </w:rPr>
      </w:pPr>
      <w:r>
        <w:rPr>
          <w:rFonts w:ascii="Carlito Bold" w:hAnsi="Carlito Bold" w:eastAsia="Carlito Bold" w:cs="Carlito Bold"/>
          <w:b/>
          <w:i w:val="0"/>
          <w:strike w:val="0"/>
          <w:color w:val="2D2828"/>
          <w:sz w:val="30"/>
          <w:szCs w:val="30"/>
          <w:highlight w:val="white"/>
          <w:u w:val="none"/>
          <w:rtl w:val="0"/>
        </w:rPr>
        <w:t xml:space="preserve"> </w:t>
      </w:r>
    </w:p>
    <w:p>
      <w:pPr>
        <w:rPr>
          <w:color w:val="000000"/>
          <w:sz w:val="22"/>
          <w:szCs w:val="22"/>
        </w:rPr>
      </w:pPr>
      <w:r>
        <w:rPr>
          <w:rFonts w:ascii="Carlito Bold" w:hAnsi="Carlito Bold" w:eastAsia="Carlito Bold" w:cs="Carlito Bold"/>
          <w:b/>
          <w:i w:val="0"/>
          <w:strike w:val="0"/>
          <w:color w:val="2D2828"/>
          <w:sz w:val="30"/>
          <w:szCs w:val="30"/>
          <w:highlight w:val="white"/>
          <w:u w:val="none"/>
          <w:rtl w:val="0"/>
        </w:rPr>
        <w:t xml:space="preserve"> </w:t>
      </w:r>
    </w:p>
    <w:p>
      <w:pPr>
        <w:rPr>
          <w:color w:val="000000"/>
          <w:sz w:val="22"/>
          <w:szCs w:val="22"/>
        </w:rPr>
      </w:pPr>
      <w:r>
        <w:rPr>
          <w:rFonts w:ascii="Carlito Regular" w:hAnsi="Carlito Regular" w:eastAsia="Carlito Regular" w:cs="Carlito Regular"/>
          <w:b w:val="0"/>
          <w:i w:val="0"/>
          <w:strike w:val="0"/>
          <w:color w:val="2D2828"/>
          <w:sz w:val="32"/>
          <w:szCs w:val="32"/>
          <w:highlight w:val="white"/>
          <w:u w:val="none"/>
          <w:rtl w:val="0"/>
        </w:rPr>
        <w:t>Batch Scheduling Object:-</w:t>
      </w:r>
    </w:p>
    <w:p>
      <w:pPr>
        <w:rPr>
          <w:color w:val="000000"/>
          <w:sz w:val="22"/>
          <w:szCs w:val="22"/>
        </w:rPr>
      </w:pPr>
      <w:r>
        <w:rPr>
          <w:rFonts w:ascii="Carlito Regular" w:hAnsi="Carlito Regular" w:eastAsia="Carlito Regular" w:cs="Carlito Regular"/>
          <w:b w:val="0"/>
          <w:i w:val="0"/>
          <w:strike w:val="0"/>
          <w:color w:val="2D2828"/>
          <w:sz w:val="32"/>
          <w:szCs w:val="32"/>
          <w:highlight w:val="white"/>
          <w:u w:val="none"/>
          <w:rtl w:val="0"/>
        </w:rPr>
        <w:t xml:space="preserve"> </w:t>
      </w:r>
    </w:p>
    <w:tbl>
      <w:tblPr>
        <w:tblStyle w:val="17"/>
        <w:tblW w:w="7284"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90" w:type="dxa"/>
          <w:bottom w:w="0" w:type="dxa"/>
          <w:right w:w="90" w:type="dxa"/>
        </w:tblCellMar>
      </w:tblPr>
      <w:tblGrid>
        <w:gridCol w:w="1550"/>
        <w:gridCol w:w="1524"/>
        <w:gridCol w:w="421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single" w:color="000000" w:sz="6" w:space="0"/>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Field Name</w:t>
            </w:r>
          </w:p>
        </w:tc>
        <w:tc>
          <w:tcPr>
            <w:tcBorders>
              <w:top w:val="single" w:color="000000" w:sz="6" w:space="0"/>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Data Type</w:t>
            </w:r>
          </w:p>
        </w:tc>
        <w:tc>
          <w:tcPr>
            <w:tcBorders>
              <w:top w:val="single" w:color="000000" w:sz="6" w:space="0"/>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Values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Meeting ID</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Autonumber</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Format=M-00001, Starting Number=1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Valid From</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Date</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Valid To</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Date</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Active</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Checkbox</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90" w:type="dxa"/>
            <w:bottom w:w="0" w:type="dxa"/>
            <w:right w:w="90" w:type="dxa"/>
          </w:tblCellMar>
        </w:tblPrEx>
        <w:trPr>
          <w:trHeight w:val="276" w:hRule="atLeast"/>
        </w:trPr>
        <w:tc>
          <w:tcPr>
            <w:tcBorders>
              <w:top w:val="nil"/>
              <w:left w:val="single" w:color="000000" w:sz="6" w:space="0"/>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Meeting Link</w:t>
            </w:r>
          </w:p>
        </w:tc>
        <w:tc>
          <w:tcPr>
            <w:tcBorders>
              <w:top w:val="nil"/>
              <w:left w:val="nil"/>
              <w:bottom w:val="single" w:color="000000" w:sz="6" w:space="0"/>
              <w:right w:val="single" w:color="000000" w:sz="6" w:space="0"/>
            </w:tcBorders>
            <w:shd w:val="clear" w:color="auto" w:fill="FFFFFF"/>
            <w:tcMar>
              <w:top w:w="0" w:type="dxa"/>
              <w:left w:w="108" w:type="dxa"/>
              <w:bottom w:w="0" w:type="dxa"/>
              <w:right w:w="108" w:type="dxa"/>
            </w:tcMar>
            <w:vAlign w:val="top"/>
          </w:tcPr>
          <w:p>
            <w:pPr>
              <w:rPr>
                <w:color w:val="000000"/>
                <w:sz w:val="22"/>
                <w:szCs w:val="22"/>
              </w:rPr>
            </w:pPr>
            <w:r>
              <w:rPr>
                <w:rFonts w:ascii="Sans-serif Regular" w:hAnsi="Sans-serif Regular" w:eastAsia="Sans-serif Regular" w:cs="Sans-serif Regular"/>
                <w:b w:val="0"/>
                <w:i w:val="0"/>
                <w:strike w:val="0"/>
                <w:color w:val="616873"/>
                <w:sz w:val="24"/>
                <w:szCs w:val="24"/>
                <w:u w:val="none"/>
                <w:shd w:val="clear" w:fill="auto"/>
                <w:rtl w:val="0"/>
              </w:rPr>
              <w:t>URL</w:t>
            </w:r>
          </w:p>
        </w:tc>
        <w:tc>
          <w:tcPr>
            <w:tcBorders>
              <w:top w:val="single" w:color="000000" w:sz="6" w:space="0"/>
              <w:left w:val="nil"/>
              <w:bottom w:val="single" w:color="000000" w:sz="6" w:space="0"/>
              <w:right w:val="single" w:color="000000" w:sz="6" w:space="0"/>
            </w:tcBorders>
            <w:shd w:val="clear" w:color="auto" w:fill="FFFFFF"/>
            <w:tcMar>
              <w:top w:w="0" w:type="dxa"/>
              <w:left w:w="0" w:type="dxa"/>
              <w:bottom w:w="0" w:type="dxa"/>
              <w:right w:w="0" w:type="dxa"/>
            </w:tcMar>
            <w:vAlign w:val="center"/>
          </w:tcPr>
          <w:p>
            <w:pPr>
              <w:rPr>
                <w:color w:val="000000"/>
                <w:sz w:val="22"/>
                <w:szCs w:val="22"/>
              </w:rPr>
            </w:pPr>
            <w:r>
              <w:rPr>
                <w:rFonts w:ascii="Sans-serif Regular" w:hAnsi="Sans-serif Regular" w:eastAsia="Sans-serif Regular" w:cs="Sans-serif Regular"/>
                <w:b w:val="0"/>
                <w:i w:val="0"/>
                <w:strike w:val="0"/>
                <w:color w:val="000000"/>
                <w:sz w:val="15"/>
                <w:szCs w:val="15"/>
                <w:u w:val="none"/>
                <w:shd w:val="clear" w:fill="auto"/>
                <w:rtl w:val="0"/>
              </w:rPr>
              <w:t xml:space="preserve"> </w:t>
            </w:r>
          </w:p>
        </w:tc>
      </w:tr>
    </w:tbl>
    <w:p>
      <w:pPr>
        <w:rPr>
          <w:color w:val="000000"/>
          <w:sz w:val="22"/>
          <w:szCs w:val="22"/>
        </w:rPr>
      </w:pPr>
      <w:r>
        <w:rPr>
          <w:rFonts w:ascii="Carlito Regular" w:hAnsi="Carlito Regular" w:eastAsia="Carlito Regular" w:cs="Carlito Regular"/>
          <w:b w:val="0"/>
          <w:i w:val="0"/>
          <w:strike w:val="0"/>
          <w:color w:val="2D2828"/>
          <w:sz w:val="32"/>
          <w:szCs w:val="32"/>
          <w:highlight w:val="white"/>
          <w:u w:val="none"/>
          <w:rtl w:val="0"/>
        </w:rPr>
        <w:t xml:space="preserve"> </w:t>
      </w:r>
    </w:p>
    <w:p>
      <w:pPr>
        <w:rPr>
          <w:color w:val="000000"/>
          <w:sz w:val="22"/>
          <w:szCs w:val="22"/>
        </w:rPr>
      </w:pPr>
      <w:r>
        <w:rPr>
          <w:rFonts w:ascii="Carlito Bold" w:hAnsi="Carlito Bold" w:eastAsia="Carlito Bold" w:cs="Carlito Bold"/>
          <w:b/>
          <w:i w:val="0"/>
          <w:strike w:val="0"/>
          <w:color w:val="2D2828"/>
          <w:sz w:val="30"/>
          <w:szCs w:val="30"/>
          <w:highlight w:val="white"/>
          <w:u w:val="none"/>
          <w:rtl w:val="0"/>
        </w:rPr>
        <w:t xml:space="preserve"> </w:t>
      </w:r>
    </w:p>
    <w:p>
      <w:pPr>
        <w:spacing w:before="220" w:after="220"/>
        <w:rPr>
          <w:color w:val="000000"/>
          <w:sz w:val="22"/>
          <w:szCs w:val="22"/>
        </w:rPr>
      </w:pPr>
      <w:r>
        <w:rPr>
          <w:rFonts w:ascii="Carlito Bold" w:hAnsi="Carlito Bold" w:eastAsia="Carlito Bold" w:cs="Carlito Bold"/>
          <w:b/>
          <w:i w:val="0"/>
          <w:strike w:val="0"/>
          <w:color w:val="000000"/>
          <w:sz w:val="36"/>
          <w:szCs w:val="36"/>
          <w:u w:val="none"/>
          <w:shd w:val="clear" w:fill="auto"/>
          <w:rtl w:val="0"/>
        </w:rPr>
        <w:t xml:space="preserve"> </w:t>
      </w:r>
    </w:p>
    <w:p>
      <w:pPr>
        <w:rPr>
          <w:rFonts w:ascii="Carlito Regular" w:hAnsi="Carlito Regular" w:eastAsia="Carlito Regular" w:cs="Carlito Regular"/>
          <w:b w:val="0"/>
          <w:i w:val="0"/>
          <w:strike w:val="0"/>
          <w:color w:val="000000"/>
          <w:sz w:val="36"/>
          <w:szCs w:val="36"/>
          <w:u w:val="none"/>
          <w:shd w:val="clear" w:fill="auto"/>
        </w:rPr>
      </w:pPr>
    </w:p>
    <w:p>
      <w:pPr>
        <w:rPr>
          <w:rFonts w:ascii="Carlito Regular" w:hAnsi="Carlito Regular" w:eastAsia="Carlito Regular" w:cs="Carlito Regular"/>
          <w:b w:val="0"/>
          <w:i w:val="0"/>
          <w:strike w:val="0"/>
          <w:color w:val="000000"/>
          <w:sz w:val="36"/>
          <w:szCs w:val="36"/>
          <w:u w:val="none"/>
          <w:shd w:val="clear" w:fill="auto"/>
        </w:rPr>
      </w:pPr>
    </w:p>
    <w:p>
      <w:pPr>
        <w:rPr>
          <w:rFonts w:ascii="Carlito Regular" w:hAnsi="Carlito Regular" w:eastAsia="Carlito Regular" w:cs="Carlito Regular"/>
          <w:b w:val="0"/>
          <w:i w:val="0"/>
          <w:strike w:val="0"/>
          <w:color w:val="000000"/>
          <w:sz w:val="36"/>
          <w:szCs w:val="36"/>
          <w:u w:val="none"/>
          <w:shd w:val="clear" w:fill="auto"/>
        </w:rPr>
      </w:pPr>
    </w:p>
    <w:p>
      <w:pPr>
        <w:rPr>
          <w:rFonts w:ascii="Carlito Regular" w:hAnsi="Carlito Regular" w:eastAsia="Carlito Regular" w:cs="Carlito Regular"/>
          <w:b w:val="0"/>
          <w:i w:val="0"/>
          <w:strike w:val="0"/>
          <w:color w:val="000000"/>
          <w:sz w:val="36"/>
          <w:szCs w:val="36"/>
          <w:u w:val="none"/>
          <w:shd w:val="clear" w:fill="auto"/>
        </w:rPr>
      </w:pPr>
    </w:p>
    <w:p>
      <w:pPr>
        <w:rPr>
          <w:color w:val="000000"/>
          <w:sz w:val="22"/>
          <w:szCs w:val="22"/>
        </w:rPr>
      </w:pPr>
      <w:r>
        <w:rPr>
          <w:rFonts w:ascii="Carlito Regular" w:hAnsi="Carlito Regular" w:eastAsia="Carlito Regular" w:cs="Carlito Regular"/>
          <w:b w:val="0"/>
          <w:i w:val="0"/>
          <w:strike w:val="0"/>
          <w:color w:val="000000"/>
          <w:sz w:val="36"/>
          <w:szCs w:val="36"/>
          <w:u w:val="none"/>
          <w:shd w:val="clear" w:fill="auto"/>
          <w:rtl w:val="0"/>
        </w:rPr>
        <w:t>The data model of the above Custom objects is,</w:t>
      </w:r>
    </w:p>
    <w:p>
      <w:pPr>
        <w:rPr>
          <w:color w:val="000000"/>
          <w:sz w:val="22"/>
          <w:szCs w:val="22"/>
        </w:rPr>
      </w:pPr>
      <w:r>
        <w:rPr>
          <w:rFonts w:ascii="Carlito Regular" w:hAnsi="Carlito Regular" w:eastAsia="Carlito Regular" w:cs="Carlito Regular"/>
          <w:b w:val="0"/>
          <w:i w:val="0"/>
          <w:strike w:val="0"/>
          <w:color w:val="000000"/>
          <w:sz w:val="36"/>
          <w:szCs w:val="36"/>
          <w:u w:val="none"/>
          <w:shd w:val="clear" w:fill="auto"/>
          <w:rtl w:val="0"/>
        </w:rPr>
        <w:t xml:space="preserve"> </w:t>
      </w:r>
    </w:p>
    <w:p>
      <w:pPr>
        <w:rPr>
          <w:rFonts w:ascii="Roboto" w:hAnsi="Roboto" w:eastAsia="Roboto" w:cs="Roboto"/>
          <w:b w:val="0"/>
          <w:color w:val="2D2828"/>
          <w:sz w:val="22"/>
          <w:szCs w:val="22"/>
          <w:shd w:val="clear" w:fill="F2F2F2"/>
        </w:rPr>
      </w:pPr>
      <w:r>
        <w:drawing>
          <wp:inline distT="0" distB="0" distL="0" distR="0">
            <wp:extent cx="5848350" cy="28289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7"/>
                    <a:srcRect l="801" t="9117" r="800" b="6268"/>
                    <a:stretch>
                      <a:fillRect/>
                    </a:stretch>
                  </pic:blipFill>
                  <pic:spPr>
                    <a:xfrm>
                      <a:off x="0" y="0"/>
                      <a:ext cx="5848350" cy="2828925"/>
                    </a:xfrm>
                    <a:prstGeom prst="rect">
                      <a:avLst/>
                    </a:prstGeom>
                  </pic:spPr>
                </pic:pic>
              </a:graphicData>
            </a:graphic>
          </wp:inline>
        </w:drawing>
      </w:r>
    </w:p>
    <w:p>
      <w:pPr>
        <w:rPr>
          <w:rFonts w:ascii="Roboto" w:hAnsi="Roboto" w:eastAsia="Roboto" w:cs="Roboto"/>
          <w:b w:val="0"/>
          <w:color w:val="2D2828"/>
          <w:sz w:val="22"/>
          <w:szCs w:val="22"/>
          <w:shd w:val="clear" w:fill="F2F2F2"/>
        </w:rPr>
      </w:pPr>
    </w:p>
    <w:p>
      <w:pPr>
        <w:rPr>
          <w:rFonts w:ascii="Roboto" w:hAnsi="Roboto" w:eastAsia="Roboto" w:cs="Roboto"/>
          <w:b w:val="0"/>
          <w:color w:val="2D2828"/>
          <w:sz w:val="22"/>
          <w:szCs w:val="22"/>
          <w:shd w:val="clear" w:fill="F2F2F2"/>
        </w:rPr>
      </w:pPr>
    </w:p>
    <w:p>
      <w:pPr>
        <w:rPr>
          <w:rFonts w:ascii="Arimo" w:hAnsi="Arimo" w:eastAsia="Arimo" w:cs="Arimo"/>
          <w:b w:val="0"/>
          <w:color w:val="000000"/>
          <w:sz w:val="22"/>
          <w:szCs w:val="22"/>
        </w:rPr>
      </w:pPr>
      <w:r>
        <w:rPr>
          <w:rFonts w:ascii="Arimo" w:hAnsi="Arimo" w:eastAsia="Arimo" w:cs="Arimo"/>
          <w:b w:val="0"/>
          <w:i w:val="0"/>
          <w:strike w:val="0"/>
          <w:color w:val="000000"/>
          <w:sz w:val="40"/>
          <w:szCs w:val="40"/>
          <w:u w:val="none"/>
          <w:shd w:val="clear" w:fill="auto"/>
          <w:rtl w:val="0"/>
        </w:rPr>
        <w:t xml:space="preserve">&gt; </w:t>
      </w:r>
      <w:r>
        <w:rPr>
          <w:rFonts w:ascii="Arimo" w:hAnsi="Arimo" w:eastAsia="Arimo" w:cs="Arimo"/>
          <w:b w:val="0"/>
          <w:i w:val="0"/>
          <w:strike w:val="0"/>
          <w:color w:val="2D2828"/>
          <w:sz w:val="40"/>
          <w:szCs w:val="40"/>
          <w:highlight w:val="white"/>
          <w:u w:val="none"/>
          <w:rtl w:val="0"/>
        </w:rPr>
        <w:t>Create Validation Rules:-</w:t>
      </w:r>
    </w:p>
    <w:p>
      <w:pPr>
        <w:rPr>
          <w:rFonts w:ascii="Arimo" w:hAnsi="Arimo" w:eastAsia="Arimo" w:cs="Arimo"/>
          <w:b w:val="0"/>
          <w:color w:val="000000"/>
          <w:sz w:val="22"/>
          <w:szCs w:val="22"/>
        </w:rPr>
      </w:pPr>
      <w:r>
        <w:rPr>
          <w:rFonts w:ascii="Arimo" w:hAnsi="Arimo" w:eastAsia="Arimo" w:cs="Arimo"/>
          <w:b w:val="0"/>
          <w:i w:val="0"/>
          <w:strike w:val="0"/>
          <w:color w:val="000000"/>
          <w:sz w:val="24"/>
          <w:szCs w:val="24"/>
          <w:u w:val="none"/>
          <w:shd w:val="clear" w:fill="auto"/>
          <w:rtl w:val="0"/>
        </w:rPr>
        <w:t>&gt; For the Course object the validation rules we need to had is,</w:t>
      </w:r>
    </w:p>
    <w:p>
      <w:pPr>
        <w:rPr>
          <w:rFonts w:ascii="Arimo" w:hAnsi="Arimo" w:eastAsia="Arimo" w:cs="Arimo"/>
          <w:b w:val="0"/>
          <w:color w:val="000000"/>
          <w:sz w:val="22"/>
          <w:szCs w:val="22"/>
        </w:rPr>
      </w:pPr>
      <w:r>
        <w:rPr>
          <w:rFonts w:ascii="Arimo" w:hAnsi="Arimo" w:eastAsia="Arimo" w:cs="Arimo"/>
          <w:b w:val="0"/>
          <w:i w:val="0"/>
          <w:strike w:val="0"/>
          <w:color w:val="000000"/>
          <w:sz w:val="24"/>
          <w:szCs w:val="24"/>
          <w:highlight w:val="white"/>
          <w:u w:val="none"/>
          <w:rtl w:val="0"/>
        </w:rPr>
        <w:t>1.Course Fees Cannot be Negative: From Object Manager select the course object and click on validation rules, give your rule a name and in error condition formula enter "Course_Fee__c&lt;0", give error message according to the condition.</w:t>
      </w:r>
    </w:p>
    <w:p>
      <w:pPr>
        <w:shd w:val="clear" w:fill="FFFFFF"/>
        <w:rPr>
          <w:rFonts w:ascii="Arimo" w:hAnsi="Arimo" w:eastAsia="Arimo" w:cs="Arimo"/>
          <w:b w:val="0"/>
          <w:color w:val="000000"/>
          <w:sz w:val="22"/>
          <w:szCs w:val="22"/>
        </w:rPr>
      </w:pPr>
      <w:r>
        <w:rPr>
          <w:rFonts w:ascii="Arimo" w:hAnsi="Arimo" w:eastAsia="Arimo" w:cs="Arimo"/>
          <w:b w:val="0"/>
          <w:i w:val="0"/>
          <w:strike w:val="0"/>
          <w:color w:val="000000"/>
          <w:sz w:val="24"/>
          <w:szCs w:val="24"/>
          <w:highlight w:val="white"/>
          <w:u w:val="none"/>
          <w:rtl w:val="0"/>
        </w:rPr>
        <w:t xml:space="preserve"> </w:t>
      </w:r>
    </w:p>
    <w:p>
      <w:pPr>
        <w:numPr>
          <w:ilvl w:val="0"/>
          <w:numId w:val="2"/>
        </w:numPr>
        <w:shd w:val="clear" w:fill="FFFFFF"/>
        <w:spacing w:before="220" w:after="220"/>
        <w:ind w:left="720" w:hanging="360"/>
        <w:rPr>
          <w:rFonts w:ascii="Arimo" w:hAnsi="Arimo" w:eastAsia="Arimo" w:cs="Arimo"/>
          <w:b w:val="0"/>
          <w:color w:val="000000"/>
          <w:sz w:val="22"/>
          <w:szCs w:val="22"/>
        </w:rPr>
      </w:pPr>
      <w:r>
        <w:rPr>
          <w:rFonts w:ascii="Arimo" w:hAnsi="Arimo" w:eastAsia="Arimo" w:cs="Arimo"/>
          <w:b w:val="0"/>
          <w:i w:val="0"/>
          <w:strike w:val="0"/>
          <w:color w:val="000000"/>
          <w:sz w:val="24"/>
          <w:szCs w:val="24"/>
          <w:highlight w:val="white"/>
          <w:u w:val="none"/>
          <w:rtl w:val="0"/>
        </w:rPr>
        <w:t>Course Fees Should Be Less than 3000$: From Object Manager select the course object and click on validation rules, give your rule a name and in error condition formula enter "Course_Fee__c&gt;=3000",give error message according to the condition.</w:t>
      </w:r>
    </w:p>
    <w:p>
      <w:pPr>
        <w:rPr>
          <w:rFonts w:ascii="Arimo" w:hAnsi="Arimo" w:eastAsia="Arimo" w:cs="Arimo"/>
          <w:b w:val="0"/>
          <w:color w:val="2D2828"/>
          <w:sz w:val="22"/>
          <w:szCs w:val="22"/>
          <w:shd w:val="clear" w:fill="F2F2F2"/>
        </w:rPr>
      </w:pPr>
    </w:p>
    <w:p>
      <w:pPr>
        <w:rPr>
          <w:rFonts w:ascii="Arimo" w:hAnsi="Arimo" w:eastAsia="Arimo" w:cs="Arimo"/>
          <w:b w:val="0"/>
          <w:color w:val="2D2828"/>
          <w:sz w:val="22"/>
          <w:szCs w:val="22"/>
          <w:shd w:val="clear" w:fill="F2F2F2"/>
        </w:rPr>
      </w:pPr>
    </w:p>
    <w:p>
      <w:pPr>
        <w:rPr>
          <w:rFonts w:ascii="Arimo" w:hAnsi="Arimo" w:eastAsia="Arimo" w:cs="Arimo"/>
          <w:b w:val="0"/>
          <w:color w:val="2D2828"/>
          <w:sz w:val="22"/>
          <w:szCs w:val="22"/>
          <w:shd w:val="clear" w:fill="F2F2F2"/>
        </w:rPr>
      </w:pPr>
    </w:p>
    <w:p>
      <w:pPr>
        <w:rPr>
          <w:rFonts w:ascii="Arimo" w:hAnsi="Arimo" w:eastAsia="Arimo" w:cs="Arimo"/>
          <w:b w:val="0"/>
          <w:color w:val="2D2828"/>
          <w:sz w:val="22"/>
          <w:szCs w:val="22"/>
          <w:shd w:val="clear" w:fill="F2F2F2"/>
        </w:rPr>
      </w:pPr>
    </w:p>
    <w:p>
      <w:pPr>
        <w:rPr>
          <w:rFonts w:ascii="Arimo" w:hAnsi="Arimo" w:eastAsia="Arimo" w:cs="Arimo"/>
          <w:b w:val="0"/>
          <w:color w:val="2D2828"/>
          <w:sz w:val="22"/>
          <w:szCs w:val="22"/>
          <w:shd w:val="clear" w:fill="F2F2F2"/>
        </w:rPr>
      </w:pPr>
    </w:p>
    <w:p>
      <w:pPr>
        <w:rPr>
          <w:rFonts w:ascii="Arimo" w:hAnsi="Arimo" w:eastAsia="Arimo" w:cs="Arimo"/>
          <w:b w:val="0"/>
          <w:color w:val="2D2828"/>
          <w:sz w:val="22"/>
          <w:szCs w:val="22"/>
          <w:shd w:val="clear" w:fill="F2F2F2"/>
        </w:rPr>
      </w:pPr>
    </w:p>
    <w:p>
      <w:pPr>
        <w:ind w:firstLine="115"/>
        <w:rPr>
          <w:rFonts w:ascii="Arimo" w:hAnsi="Arimo" w:eastAsia="Arimo" w:cs="Arimo"/>
          <w:b w:val="0"/>
          <w:color w:val="000000"/>
          <w:sz w:val="22"/>
          <w:szCs w:val="22"/>
        </w:rPr>
      </w:pPr>
      <w:r>
        <w:rPr>
          <w:rFonts w:ascii="Arimo" w:hAnsi="Arimo" w:eastAsia="Arimo" w:cs="Arimo"/>
          <w:b w:val="0"/>
          <w:i w:val="0"/>
          <w:strike w:val="0"/>
          <w:color w:val="000000"/>
          <w:sz w:val="24"/>
          <w:szCs w:val="24"/>
          <w:u w:val="none"/>
          <w:shd w:val="clear" w:fill="auto"/>
          <w:rtl w:val="0"/>
        </w:rPr>
        <w:t xml:space="preserve">&gt; For the Trainer object the validation rules we need to had is, </w:t>
      </w:r>
    </w:p>
    <w:p>
      <w:pPr>
        <w:rPr>
          <w:rFonts w:ascii="Arimo" w:hAnsi="Arimo" w:eastAsia="Arimo" w:cs="Arimo"/>
          <w:b w:val="0"/>
          <w:color w:val="000000"/>
          <w:sz w:val="22"/>
          <w:szCs w:val="22"/>
        </w:rPr>
      </w:pPr>
      <w:r>
        <w:rPr>
          <w:rFonts w:ascii="Arimo" w:hAnsi="Arimo" w:eastAsia="Arimo" w:cs="Arimo"/>
          <w:b w:val="0"/>
          <w:i w:val="0"/>
          <w:strike w:val="0"/>
          <w:color w:val="000000"/>
          <w:sz w:val="24"/>
          <w:szCs w:val="24"/>
          <w:u w:val="none"/>
          <w:shd w:val="clear" w:fill="auto"/>
          <w:rtl w:val="0"/>
        </w:rPr>
        <w:t xml:space="preserve"> </w:t>
      </w:r>
    </w:p>
    <w:p>
      <w:pPr>
        <w:rPr>
          <w:rFonts w:ascii="Arimo" w:hAnsi="Arimo" w:eastAsia="Arimo" w:cs="Arimo"/>
          <w:b w:val="0"/>
          <w:color w:val="000000"/>
          <w:sz w:val="22"/>
          <w:szCs w:val="22"/>
        </w:rPr>
      </w:pPr>
      <w:r>
        <w:rPr>
          <w:rFonts w:ascii="Arimo" w:hAnsi="Arimo" w:eastAsia="Arimo" w:cs="Arimo"/>
          <w:b w:val="0"/>
          <w:i w:val="0"/>
          <w:strike w:val="0"/>
          <w:color w:val="000000"/>
          <w:sz w:val="24"/>
          <w:szCs w:val="24"/>
          <w:highlight w:val="white"/>
          <w:u w:val="none"/>
          <w:rtl w:val="0"/>
        </w:rPr>
        <w:t>1.Full Name, Phone Number, Dateof Birth , Experience fields on the trainer object should not be blank: Search for Trainer Object from the object manager ,click on validation rules, click new and give your rule a name, in error condition formula  enter "ISBLANK(Field Name)" and enter the error message according to the validation rule.</w:t>
      </w:r>
    </w:p>
    <w:p>
      <w:pPr>
        <w:shd w:val="clear" w:fill="FFFFFF"/>
        <w:rPr>
          <w:rFonts w:ascii="Arimo" w:hAnsi="Arimo" w:eastAsia="Arimo" w:cs="Arimo"/>
          <w:b w:val="0"/>
          <w:color w:val="000000"/>
          <w:sz w:val="22"/>
          <w:szCs w:val="22"/>
        </w:rPr>
      </w:pPr>
      <w:r>
        <w:rPr>
          <w:rFonts w:ascii="Arimo" w:hAnsi="Arimo" w:eastAsia="Arimo" w:cs="Arimo"/>
          <w:b w:val="0"/>
          <w:i w:val="0"/>
          <w:strike w:val="0"/>
          <w:color w:val="000000"/>
          <w:sz w:val="24"/>
          <w:szCs w:val="24"/>
          <w:highlight w:val="white"/>
          <w:u w:val="none"/>
          <w:rtl w:val="0"/>
        </w:rPr>
        <w:t xml:space="preserve"> </w:t>
      </w:r>
    </w:p>
    <w:p>
      <w:pPr>
        <w:shd w:val="clear" w:fill="FFFFFF"/>
        <w:rPr>
          <w:rFonts w:ascii="Arimo" w:hAnsi="Arimo" w:eastAsia="Arimo" w:cs="Arimo"/>
          <w:b w:val="0"/>
          <w:color w:val="000000"/>
          <w:sz w:val="22"/>
          <w:szCs w:val="22"/>
        </w:rPr>
      </w:pPr>
      <w:r>
        <w:rPr>
          <w:rFonts w:ascii="Arimo" w:hAnsi="Arimo" w:eastAsia="Arimo" w:cs="Arimo"/>
          <w:b w:val="0"/>
          <w:i w:val="0"/>
          <w:strike w:val="0"/>
          <w:color w:val="000000"/>
          <w:sz w:val="24"/>
          <w:szCs w:val="24"/>
          <w:highlight w:val="white"/>
          <w:u w:val="none"/>
          <w:rtl w:val="0"/>
        </w:rPr>
        <w:t>2. Age Should Not Be Less than 25 years: Enter "age__c&lt;25"  in error condition formula and enter the error message according to the rule.</w:t>
      </w:r>
    </w:p>
    <w:p>
      <w:pPr>
        <w:shd w:val="clear" w:fill="FFFFFF"/>
        <w:rPr>
          <w:rFonts w:ascii="Arimo" w:hAnsi="Arimo" w:eastAsia="Arimo" w:cs="Arimo"/>
          <w:b w:val="0"/>
          <w:color w:val="000000"/>
          <w:sz w:val="22"/>
          <w:szCs w:val="22"/>
        </w:rPr>
      </w:pPr>
      <w:r>
        <w:rPr>
          <w:rFonts w:ascii="Arimo" w:hAnsi="Arimo" w:eastAsia="Arimo" w:cs="Arimo"/>
          <w:b w:val="0"/>
          <w:i w:val="0"/>
          <w:strike w:val="0"/>
          <w:color w:val="000000"/>
          <w:sz w:val="24"/>
          <w:szCs w:val="24"/>
          <w:highlight w:val="white"/>
          <w:u w:val="none"/>
          <w:rtl w:val="0"/>
        </w:rPr>
        <w:t xml:space="preserve"> </w:t>
      </w:r>
    </w:p>
    <w:p>
      <w:pPr>
        <w:numPr>
          <w:ilvl w:val="0"/>
          <w:numId w:val="3"/>
        </w:numPr>
        <w:shd w:val="clear" w:fill="FFFFFF"/>
        <w:spacing w:before="220" w:after="220"/>
        <w:ind w:left="720" w:hanging="360"/>
        <w:rPr>
          <w:rFonts w:ascii="Arimo" w:hAnsi="Arimo" w:eastAsia="Arimo" w:cs="Arimo"/>
          <w:b w:val="0"/>
          <w:color w:val="000000"/>
          <w:sz w:val="22"/>
          <w:szCs w:val="22"/>
        </w:rPr>
      </w:pPr>
      <w:r>
        <w:rPr>
          <w:rFonts w:ascii="Arimo" w:hAnsi="Arimo" w:eastAsia="Arimo" w:cs="Arimo"/>
          <w:b w:val="0"/>
          <w:i w:val="0"/>
          <w:strike w:val="0"/>
          <w:color w:val="000000"/>
          <w:sz w:val="24"/>
          <w:szCs w:val="24"/>
          <w:highlight w:val="white"/>
          <w:u w:val="none"/>
          <w:rtl w:val="0"/>
        </w:rPr>
        <w:t>Phone Number and Whatsapp Number should accept minimum 10 digits and maximum 15 digits: In error condition formula enter"NOT(REGEX(FIELDNAME, "[0-9]{10,15}"))" and error message according to the validation rule.</w:t>
      </w:r>
    </w:p>
    <w:p>
      <w:pPr>
        <w:shd w:val="clear" w:fill="FFFFFF"/>
        <w:rPr>
          <w:rFonts w:ascii="Arimo" w:hAnsi="Arimo" w:eastAsia="Arimo" w:cs="Arimo"/>
          <w:b w:val="0"/>
          <w:color w:val="000000"/>
          <w:sz w:val="22"/>
          <w:szCs w:val="22"/>
        </w:rPr>
      </w:pPr>
      <w:r>
        <w:rPr>
          <w:rFonts w:ascii="Arimo" w:hAnsi="Arimo" w:eastAsia="Arimo" w:cs="Arimo"/>
          <w:b w:val="0"/>
          <w:i w:val="0"/>
          <w:strike w:val="0"/>
          <w:color w:val="000000"/>
          <w:sz w:val="24"/>
          <w:szCs w:val="24"/>
          <w:highlight w:val="white"/>
          <w:u w:val="none"/>
          <w:rtl w:val="0"/>
        </w:rPr>
        <w:t xml:space="preserve"> </w:t>
      </w:r>
    </w:p>
    <w:p>
      <w:pPr>
        <w:shd w:val="clear" w:fill="FFFFFF"/>
        <w:rPr>
          <w:rFonts w:ascii="Arimo" w:hAnsi="Arimo" w:eastAsia="Arimo" w:cs="Arimo"/>
          <w:b w:val="0"/>
          <w:color w:val="000000"/>
          <w:sz w:val="22"/>
          <w:szCs w:val="22"/>
        </w:rPr>
      </w:pPr>
    </w:p>
    <w:p>
      <w:pPr>
        <w:shd w:val="clear" w:fill="FFFFFF"/>
        <w:rPr>
          <w:rFonts w:ascii="Arimo" w:hAnsi="Arimo" w:eastAsia="Arimo" w:cs="Arimo"/>
          <w:b w:val="0"/>
          <w:color w:val="000000"/>
          <w:sz w:val="22"/>
          <w:szCs w:val="22"/>
        </w:rPr>
      </w:pPr>
    </w:p>
    <w:p>
      <w:pPr>
        <w:shd w:val="clear" w:fill="FFFFFF"/>
        <w:rPr>
          <w:rFonts w:ascii="Arimo" w:hAnsi="Arimo" w:eastAsia="Arimo" w:cs="Arimo"/>
          <w:b w:val="0"/>
          <w:color w:val="000000"/>
          <w:sz w:val="22"/>
          <w:szCs w:val="22"/>
        </w:rPr>
      </w:pPr>
    </w:p>
    <w:p>
      <w:pPr>
        <w:shd w:val="clear" w:fill="FFFFFF"/>
        <w:rPr>
          <w:rFonts w:ascii="Arimo" w:hAnsi="Arimo" w:eastAsia="Arimo" w:cs="Arimo"/>
          <w:b w:val="0"/>
          <w:color w:val="000000"/>
          <w:sz w:val="22"/>
          <w:szCs w:val="22"/>
        </w:rPr>
      </w:pPr>
    </w:p>
    <w:p>
      <w:pPr>
        <w:shd w:val="clear" w:fill="FFFFFF"/>
        <w:rPr>
          <w:rFonts w:ascii="Arimo" w:hAnsi="Arimo" w:eastAsia="Arimo" w:cs="Arimo"/>
          <w:b w:val="0"/>
          <w:color w:val="000000"/>
          <w:sz w:val="22"/>
          <w:szCs w:val="22"/>
        </w:rPr>
      </w:pPr>
    </w:p>
    <w:p>
      <w:pPr>
        <w:shd w:val="clear" w:fill="FFFFFF"/>
        <w:rPr>
          <w:rFonts w:ascii="Arimo" w:hAnsi="Arimo" w:eastAsia="Arimo" w:cs="Arimo"/>
          <w:b w:val="0"/>
          <w:color w:val="000000"/>
          <w:sz w:val="22"/>
          <w:szCs w:val="22"/>
        </w:rPr>
      </w:pPr>
    </w:p>
    <w:p>
      <w:pPr>
        <w:ind w:firstLine="115"/>
        <w:rPr>
          <w:rFonts w:ascii="Arimo" w:hAnsi="Arimo" w:eastAsia="Arimo" w:cs="Arimo"/>
          <w:b w:val="0"/>
          <w:color w:val="000000"/>
          <w:sz w:val="22"/>
          <w:szCs w:val="22"/>
        </w:rPr>
      </w:pPr>
      <w:r>
        <w:rPr>
          <w:rFonts w:ascii="Arimo" w:hAnsi="Arimo" w:eastAsia="Arimo" w:cs="Arimo"/>
          <w:b w:val="0"/>
          <w:i w:val="0"/>
          <w:strike w:val="0"/>
          <w:color w:val="000000"/>
          <w:sz w:val="24"/>
          <w:szCs w:val="24"/>
          <w:u w:val="none"/>
          <w:shd w:val="clear" w:fill="auto"/>
          <w:rtl w:val="0"/>
        </w:rPr>
        <w:t>&gt; For the Student object the validation rules we need to had is,</w:t>
      </w:r>
    </w:p>
    <w:p>
      <w:pPr>
        <w:rPr>
          <w:rFonts w:ascii="Arimo" w:hAnsi="Arimo" w:eastAsia="Arimo" w:cs="Arimo"/>
          <w:b w:val="0"/>
          <w:color w:val="000000"/>
          <w:sz w:val="22"/>
          <w:szCs w:val="22"/>
        </w:rPr>
      </w:pPr>
      <w:r>
        <w:rPr>
          <w:rFonts w:ascii="Arimo" w:hAnsi="Arimo" w:eastAsia="Arimo" w:cs="Arimo"/>
          <w:b w:val="0"/>
          <w:i w:val="0"/>
          <w:strike w:val="0"/>
          <w:color w:val="000000"/>
          <w:sz w:val="24"/>
          <w:szCs w:val="24"/>
          <w:u w:val="none"/>
          <w:shd w:val="clear" w:fill="auto"/>
          <w:rtl w:val="0"/>
        </w:rPr>
        <w:t xml:space="preserve"> </w:t>
      </w:r>
    </w:p>
    <w:p>
      <w:pPr>
        <w:rPr>
          <w:rFonts w:ascii="Arimo" w:hAnsi="Arimo" w:eastAsia="Arimo" w:cs="Arimo"/>
          <w:b w:val="0"/>
          <w:color w:val="000000"/>
          <w:sz w:val="22"/>
          <w:szCs w:val="22"/>
        </w:rPr>
      </w:pPr>
      <w:r>
        <w:rPr>
          <w:rFonts w:ascii="Arimo" w:hAnsi="Arimo" w:eastAsia="Arimo" w:cs="Arimo"/>
          <w:b w:val="0"/>
          <w:i w:val="0"/>
          <w:strike w:val="0"/>
          <w:color w:val="000000"/>
          <w:sz w:val="24"/>
          <w:szCs w:val="24"/>
          <w:highlight w:val="white"/>
          <w:u w:val="none"/>
          <w:rtl w:val="0"/>
        </w:rPr>
        <w:t>1. Lastname should not be Blank: enter the following error condition formula "ISBLANK(Field name)" and give the error message according to the rule.</w:t>
      </w:r>
    </w:p>
    <w:p>
      <w:pPr>
        <w:shd w:val="clear" w:fill="FFFFFF"/>
        <w:rPr>
          <w:rFonts w:ascii="Arimo" w:hAnsi="Arimo" w:eastAsia="Arimo" w:cs="Arimo"/>
          <w:b w:val="0"/>
          <w:color w:val="000000"/>
          <w:sz w:val="22"/>
          <w:szCs w:val="22"/>
        </w:rPr>
      </w:pPr>
      <w:r>
        <w:rPr>
          <w:rFonts w:ascii="Arimo" w:hAnsi="Arimo" w:eastAsia="Arimo" w:cs="Arimo"/>
          <w:b w:val="0"/>
          <w:i w:val="0"/>
          <w:strike w:val="0"/>
          <w:color w:val="000000"/>
          <w:sz w:val="24"/>
          <w:szCs w:val="24"/>
          <w:highlight w:val="white"/>
          <w:u w:val="none"/>
          <w:rtl w:val="0"/>
        </w:rPr>
        <w:t>2. Minimum 16 years of age: student should be minimum 16 years of  age, in error condition formula enter "age__c&lt;16"  and give the error message according to the rule.</w:t>
      </w:r>
    </w:p>
    <w:p>
      <w:pPr>
        <w:shd w:val="clear" w:fill="FFFFFF"/>
        <w:rPr>
          <w:rFonts w:ascii="Arimo" w:hAnsi="Arimo" w:eastAsia="Arimo" w:cs="Arimo"/>
          <w:b w:val="0"/>
          <w:color w:val="000000"/>
          <w:sz w:val="22"/>
          <w:szCs w:val="22"/>
        </w:rPr>
      </w:pPr>
      <w:r>
        <w:rPr>
          <w:rFonts w:ascii="Arimo" w:hAnsi="Arimo" w:eastAsia="Arimo" w:cs="Arimo"/>
          <w:b w:val="0"/>
          <w:i w:val="0"/>
          <w:strike w:val="0"/>
          <w:color w:val="000000"/>
          <w:sz w:val="24"/>
          <w:szCs w:val="24"/>
          <w:highlight w:val="white"/>
          <w:u w:val="none"/>
          <w:rtl w:val="0"/>
        </w:rPr>
        <w:t>3.Phone and whatsappNumber should be minimum 10 digits : in error condition formula enter "NOT(REGEX(Fieldname, "[0-9]{10}"))"  and give the error message accoding to the validation rule.</w:t>
      </w:r>
    </w:p>
    <w:p>
      <w:pPr>
        <w:shd w:val="clear" w:fill="FFFFFF"/>
        <w:rPr>
          <w:rFonts w:ascii="Arimo" w:hAnsi="Arimo" w:eastAsia="Arimo" w:cs="Arimo"/>
          <w:b w:val="0"/>
          <w:color w:val="000000"/>
          <w:sz w:val="22"/>
          <w:szCs w:val="22"/>
        </w:rPr>
      </w:pPr>
    </w:p>
    <w:p>
      <w:pPr>
        <w:shd w:val="clear" w:fill="FFFFFF"/>
        <w:rPr>
          <w:rFonts w:ascii="Arimo" w:hAnsi="Arimo" w:eastAsia="Arimo" w:cs="Arimo"/>
          <w:b w:val="0"/>
          <w:color w:val="000000"/>
          <w:sz w:val="22"/>
          <w:szCs w:val="22"/>
        </w:rPr>
      </w:pPr>
    </w:p>
    <w:p>
      <w:pPr>
        <w:shd w:val="clear" w:fill="FFFFFF"/>
        <w:rPr>
          <w:rFonts w:ascii="Arimo" w:hAnsi="Arimo" w:eastAsia="Arimo" w:cs="Arimo"/>
          <w:b w:val="0"/>
          <w:color w:val="000000"/>
          <w:sz w:val="22"/>
          <w:szCs w:val="22"/>
        </w:rPr>
      </w:pPr>
    </w:p>
    <w:p>
      <w:pPr>
        <w:ind w:firstLine="244"/>
        <w:rPr>
          <w:rFonts w:ascii="Arimo" w:hAnsi="Arimo" w:eastAsia="Arimo" w:cs="Arimo"/>
          <w:b w:val="0"/>
          <w:color w:val="000000"/>
          <w:sz w:val="22"/>
          <w:szCs w:val="22"/>
        </w:rPr>
      </w:pPr>
      <w:r>
        <w:rPr>
          <w:rFonts w:ascii="Arimo" w:hAnsi="Arimo" w:eastAsia="Arimo" w:cs="Arimo"/>
          <w:b w:val="0"/>
          <w:i w:val="0"/>
          <w:strike w:val="0"/>
          <w:color w:val="000000"/>
          <w:sz w:val="24"/>
          <w:szCs w:val="24"/>
          <w:u w:val="none"/>
          <w:shd w:val="clear" w:fill="auto"/>
          <w:rtl w:val="0"/>
        </w:rPr>
        <w:t xml:space="preserve">&gt; For the Meeting object the validation rules we need to had is, </w:t>
      </w:r>
    </w:p>
    <w:p>
      <w:pPr>
        <w:ind w:firstLine="244"/>
        <w:rPr>
          <w:rFonts w:ascii="Arimo" w:hAnsi="Arimo" w:eastAsia="Arimo" w:cs="Arimo"/>
          <w:b w:val="0"/>
          <w:color w:val="000000"/>
          <w:sz w:val="22"/>
          <w:szCs w:val="22"/>
        </w:rPr>
      </w:pPr>
      <w:r>
        <w:rPr>
          <w:rFonts w:ascii="Arimo" w:hAnsi="Arimo" w:eastAsia="Arimo" w:cs="Arimo"/>
          <w:b w:val="0"/>
          <w:i w:val="0"/>
          <w:strike w:val="0"/>
          <w:color w:val="000000"/>
          <w:sz w:val="24"/>
          <w:szCs w:val="24"/>
          <w:u w:val="none"/>
          <w:shd w:val="clear" w:fill="auto"/>
          <w:rtl w:val="0"/>
        </w:rPr>
        <w:t xml:space="preserve"> </w:t>
      </w:r>
    </w:p>
    <w:p>
      <w:pPr>
        <w:rPr>
          <w:rFonts w:ascii="Arimo" w:hAnsi="Arimo" w:eastAsia="Arimo" w:cs="Arimo"/>
          <w:b w:val="0"/>
          <w:color w:val="000000"/>
          <w:sz w:val="22"/>
          <w:szCs w:val="22"/>
        </w:rPr>
      </w:pPr>
      <w:r>
        <w:rPr>
          <w:rFonts w:ascii="Arimo" w:hAnsi="Arimo" w:eastAsia="Arimo" w:cs="Arimo"/>
          <w:b w:val="0"/>
          <w:i w:val="0"/>
          <w:strike w:val="0"/>
          <w:color w:val="000000"/>
          <w:sz w:val="24"/>
          <w:szCs w:val="24"/>
          <w:highlight w:val="white"/>
          <w:u w:val="none"/>
          <w:rtl w:val="0"/>
        </w:rPr>
        <w:t>1. Valid From should not be less than current date: Click on validation rules from meeting object, give your rule a name and in error condition formula enter "Valid_from__c &lt; TODAY()"  and enter the error message according to the rule.</w:t>
      </w:r>
    </w:p>
    <w:p>
      <w:pPr>
        <w:shd w:val="clear" w:fill="FFFFFF"/>
        <w:rPr>
          <w:rFonts w:ascii="Arimo" w:hAnsi="Arimo" w:eastAsia="Arimo" w:cs="Arimo"/>
          <w:b w:val="0"/>
          <w:color w:val="000000"/>
          <w:sz w:val="22"/>
          <w:szCs w:val="22"/>
        </w:rPr>
      </w:pPr>
      <w:r>
        <w:rPr>
          <w:rFonts w:ascii="Arimo" w:hAnsi="Arimo" w:eastAsia="Arimo" w:cs="Arimo"/>
          <w:b w:val="0"/>
          <w:i w:val="0"/>
          <w:strike w:val="0"/>
          <w:color w:val="000000"/>
          <w:sz w:val="24"/>
          <w:szCs w:val="24"/>
          <w:highlight w:val="white"/>
          <w:u w:val="none"/>
          <w:rtl w:val="0"/>
        </w:rPr>
        <w:t>2.ValidTo Cannot be less than Valid from  : Click on validation rules from meeting object, give your rule a name and in error condition formula enter "Valid_to__c &lt; Valid_from__c "  and enter the error message according to the rule.</w:t>
      </w:r>
    </w:p>
    <w:p>
      <w:pPr>
        <w:rPr>
          <w:color w:val="000000"/>
          <w:sz w:val="22"/>
          <w:szCs w:val="22"/>
        </w:rPr>
      </w:pPr>
      <w:r>
        <w:rPr>
          <w:rFonts w:ascii="Arimo" w:hAnsi="Arimo" w:eastAsia="Arimo" w:cs="Arimo"/>
          <w:b w:val="0"/>
          <w:i w:val="0"/>
          <w:strike w:val="0"/>
          <w:color w:val="000000"/>
          <w:sz w:val="24"/>
          <w:szCs w:val="24"/>
          <w:highlight w:val="white"/>
          <w:u w:val="none"/>
          <w:rtl w:val="0"/>
        </w:rPr>
        <w:t>3. Minimum 14 days difference should be in between valid from and valid to : Click on validation rules from meeting object, give your rule a name and in error condition formula enter "Valid_to__c - Valid_from__c &lt; 14 "  and enter the error message according to the rule</w:t>
      </w:r>
    </w:p>
    <w:p>
      <w:pPr>
        <w:shd w:val="clear" w:fill="FFFFFF"/>
        <w:rPr>
          <w:color w:val="000000"/>
          <w:sz w:val="22"/>
          <w:szCs w:val="22"/>
        </w:rPr>
      </w:pPr>
    </w:p>
    <w:p>
      <w:pPr>
        <w:shd w:val="clear" w:fill="FFFFFF"/>
        <w:rPr>
          <w:color w:val="000000"/>
          <w:sz w:val="22"/>
          <w:szCs w:val="22"/>
        </w:rPr>
      </w:pPr>
    </w:p>
    <w:p>
      <w:pPr>
        <w:shd w:val="clear" w:fill="FFFFFF"/>
        <w:rPr>
          <w:color w:val="000000"/>
          <w:sz w:val="22"/>
          <w:szCs w:val="22"/>
        </w:rPr>
      </w:pPr>
    </w:p>
    <w:p>
      <w:pPr>
        <w:rPr>
          <w:color w:val="000000"/>
          <w:sz w:val="22"/>
          <w:szCs w:val="22"/>
        </w:rPr>
      </w:pPr>
      <w:r>
        <w:rPr>
          <w:rFonts w:ascii="Arimo" w:hAnsi="Arimo" w:eastAsia="Arimo" w:cs="Arimo"/>
          <w:b w:val="0"/>
          <w:i w:val="0"/>
          <w:strike w:val="0"/>
          <w:color w:val="000000"/>
          <w:sz w:val="22"/>
          <w:szCs w:val="22"/>
          <w:u w:val="none"/>
          <w:shd w:val="clear" w:fill="auto"/>
          <w:rtl w:val="0"/>
        </w:rPr>
        <w:t>&gt; Process Automation:</w:t>
      </w:r>
      <w:r>
        <w:rPr>
          <w:rFonts w:ascii="Carlito Bold" w:hAnsi="Carlito Bold" w:eastAsia="Carlito Bold" w:cs="Carlito Bold"/>
          <w:b/>
          <w:i w:val="0"/>
          <w:strike w:val="0"/>
          <w:color w:val="000000"/>
          <w:sz w:val="22"/>
          <w:szCs w:val="22"/>
          <w:u w:val="none"/>
          <w:shd w:val="clear" w:fill="auto"/>
          <w:rtl w:val="0"/>
        </w:rPr>
        <w:t>-</w:t>
      </w:r>
    </w:p>
    <w:p>
      <w:pPr>
        <w:rPr>
          <w:rFonts w:ascii="Arimo" w:hAnsi="Arimo" w:eastAsia="Arimo" w:cs="Arimo"/>
          <w:b w:val="0"/>
          <w:i w:val="0"/>
          <w:strike w:val="0"/>
          <w:color w:val="000000"/>
          <w:sz w:val="22"/>
          <w:szCs w:val="22"/>
          <w:u w:val="none"/>
          <w:shd w:val="clear" w:fill="auto"/>
        </w:rPr>
      </w:pPr>
    </w:p>
    <w:p>
      <w:pPr>
        <w:ind w:firstLine="115"/>
        <w:rPr>
          <w:rFonts w:ascii="Arimo" w:hAnsi="Arimo" w:eastAsia="Arimo" w:cs="Arimo"/>
          <w:b w:val="0"/>
          <w:color w:val="000000"/>
          <w:sz w:val="22"/>
          <w:szCs w:val="22"/>
        </w:rPr>
      </w:pPr>
      <w:r>
        <w:rPr>
          <w:rFonts w:ascii="Arimo" w:hAnsi="Arimo" w:eastAsia="Arimo" w:cs="Arimo"/>
          <w:b w:val="0"/>
          <w:i w:val="0"/>
          <w:strike w:val="0"/>
          <w:color w:val="000000"/>
          <w:sz w:val="24"/>
          <w:szCs w:val="24"/>
          <w:highlight w:val="white"/>
          <w:u w:val="none"/>
          <w:rtl w:val="0"/>
        </w:rPr>
        <w:t xml:space="preserve"> </w:t>
      </w:r>
    </w:p>
    <w:p>
      <w:pPr>
        <w:shd w:val="clear" w:fill="FFFFFF"/>
        <w:spacing w:after="120"/>
        <w:rPr>
          <w:rFonts w:ascii="Arimo" w:hAnsi="Arimo" w:eastAsia="Arimo" w:cs="Arimo"/>
          <w:b w:val="0"/>
          <w:color w:val="000000"/>
          <w:sz w:val="22"/>
          <w:szCs w:val="22"/>
        </w:rPr>
      </w:pPr>
      <w:r>
        <w:rPr>
          <w:rFonts w:ascii="Arimo" w:hAnsi="Arimo" w:eastAsia="Arimo" w:cs="Arimo"/>
          <w:b w:val="0"/>
          <w:i w:val="0"/>
          <w:strike w:val="0"/>
          <w:color w:val="080707"/>
          <w:sz w:val="28"/>
          <w:szCs w:val="28"/>
          <w:highlight w:val="white"/>
          <w:u w:val="none"/>
          <w:rtl w:val="0"/>
        </w:rPr>
        <w:t>There are four automation tools in salesforce:</w:t>
      </w:r>
    </w:p>
    <w:p>
      <w:pPr>
        <w:shd w:val="clear" w:fill="FFFFFF"/>
        <w:spacing w:after="120"/>
        <w:rPr>
          <w:rFonts w:ascii="Arimo" w:hAnsi="Arimo" w:eastAsia="Arimo" w:cs="Arimo"/>
          <w:b w:val="0"/>
          <w:color w:val="000000"/>
          <w:sz w:val="22"/>
          <w:szCs w:val="22"/>
        </w:rPr>
      </w:pPr>
      <w:r>
        <w:rPr>
          <w:rFonts w:ascii="Arimo" w:hAnsi="Arimo" w:eastAsia="Arimo" w:cs="Arimo"/>
          <w:b w:val="0"/>
          <w:i w:val="0"/>
          <w:strike w:val="0"/>
          <w:color w:val="080707"/>
          <w:sz w:val="28"/>
          <w:szCs w:val="28"/>
          <w:highlight w:val="white"/>
          <w:u w:val="none"/>
          <w:rtl w:val="0"/>
        </w:rPr>
        <w:t>1. Approval Process</w:t>
      </w:r>
    </w:p>
    <w:p>
      <w:pPr>
        <w:shd w:val="clear" w:fill="FFFFFF"/>
        <w:spacing w:after="120"/>
        <w:rPr>
          <w:rFonts w:ascii="Arimo" w:hAnsi="Arimo" w:eastAsia="Arimo" w:cs="Arimo"/>
          <w:b w:val="0"/>
          <w:color w:val="000000"/>
          <w:sz w:val="22"/>
          <w:szCs w:val="22"/>
        </w:rPr>
      </w:pPr>
      <w:r>
        <w:rPr>
          <w:rFonts w:ascii="Arimo" w:hAnsi="Arimo" w:eastAsia="Arimo" w:cs="Arimo"/>
          <w:b w:val="0"/>
          <w:i w:val="0"/>
          <w:strike w:val="0"/>
          <w:color w:val="080707"/>
          <w:sz w:val="28"/>
          <w:szCs w:val="28"/>
          <w:highlight w:val="white"/>
          <w:u w:val="none"/>
          <w:rtl w:val="0"/>
        </w:rPr>
        <w:t>2. Process builder</w:t>
      </w:r>
    </w:p>
    <w:p>
      <w:pPr>
        <w:shd w:val="clear" w:fill="FFFFFF"/>
        <w:spacing w:after="120"/>
        <w:rPr>
          <w:rFonts w:ascii="Arimo" w:hAnsi="Arimo" w:eastAsia="Arimo" w:cs="Arimo"/>
          <w:b w:val="0"/>
          <w:color w:val="000000"/>
          <w:sz w:val="22"/>
          <w:szCs w:val="22"/>
        </w:rPr>
      </w:pPr>
      <w:r>
        <w:rPr>
          <w:rFonts w:ascii="Arimo" w:hAnsi="Arimo" w:eastAsia="Arimo" w:cs="Arimo"/>
          <w:b w:val="0"/>
          <w:i w:val="0"/>
          <w:strike w:val="0"/>
          <w:color w:val="080707"/>
          <w:sz w:val="28"/>
          <w:szCs w:val="28"/>
          <w:highlight w:val="white"/>
          <w:u w:val="none"/>
          <w:rtl w:val="0"/>
        </w:rPr>
        <w:t>3. Flows</w:t>
      </w:r>
    </w:p>
    <w:p>
      <w:pPr>
        <w:shd w:val="clear" w:fill="FFFFFF"/>
        <w:spacing w:after="120"/>
        <w:rPr>
          <w:rFonts w:ascii="Arimo" w:hAnsi="Arimo" w:eastAsia="Arimo" w:cs="Arimo"/>
          <w:b w:val="0"/>
          <w:color w:val="000000"/>
          <w:sz w:val="22"/>
          <w:szCs w:val="22"/>
        </w:rPr>
      </w:pPr>
      <w:r>
        <w:rPr>
          <w:rFonts w:ascii="Arimo" w:hAnsi="Arimo" w:eastAsia="Arimo" w:cs="Arimo"/>
          <w:b w:val="0"/>
          <w:i w:val="0"/>
          <w:strike w:val="0"/>
          <w:color w:val="080707"/>
          <w:sz w:val="28"/>
          <w:szCs w:val="28"/>
          <w:highlight w:val="white"/>
          <w:u w:val="none"/>
          <w:rtl w:val="0"/>
        </w:rPr>
        <w:t>4. Workflow</w:t>
      </w:r>
      <w:r>
        <w:rPr>
          <w:rFonts w:ascii="Arimo" w:hAnsi="Arimo" w:eastAsia="Arimo" w:cs="Arimo"/>
          <w:b w:val="0"/>
          <w:i w:val="0"/>
          <w:strike w:val="0"/>
          <w:color w:val="080707"/>
          <w:sz w:val="24"/>
          <w:szCs w:val="24"/>
          <w:highlight w:val="white"/>
          <w:u w:val="none"/>
          <w:rtl w:val="0"/>
        </w:rPr>
        <w:t>s</w:t>
      </w:r>
    </w:p>
    <w:p>
      <w:pPr>
        <w:spacing w:before="220" w:after="220"/>
        <w:rPr>
          <w:rFonts w:ascii="Arimo" w:hAnsi="Arimo" w:eastAsia="Arimo" w:cs="Arimo"/>
          <w:b w:val="0"/>
          <w:color w:val="000000"/>
          <w:sz w:val="22"/>
          <w:szCs w:val="22"/>
        </w:rPr>
      </w:pPr>
      <w:r>
        <w:rPr>
          <w:rFonts w:ascii="Arimo" w:hAnsi="Arimo" w:eastAsia="Arimo" w:cs="Arimo"/>
          <w:b w:val="0"/>
          <w:i w:val="0"/>
          <w:strike w:val="0"/>
          <w:color w:val="000000"/>
          <w:sz w:val="28"/>
          <w:szCs w:val="28"/>
          <w:u w:val="none"/>
          <w:shd w:val="clear" w:fill="auto"/>
          <w:rtl w:val="0"/>
        </w:rPr>
        <w:t xml:space="preserve"> </w:t>
      </w:r>
    </w:p>
    <w:p>
      <w:pPr>
        <w:spacing w:before="220" w:after="220"/>
        <w:rPr>
          <w:rFonts w:ascii="Arimo" w:hAnsi="Arimo" w:eastAsia="Arimo" w:cs="Arimo"/>
          <w:b w:val="0"/>
          <w:color w:val="000000"/>
          <w:sz w:val="22"/>
          <w:szCs w:val="22"/>
        </w:rPr>
      </w:pPr>
      <w:r>
        <w:rPr>
          <w:rFonts w:ascii="Arimo" w:hAnsi="Arimo" w:eastAsia="Arimo" w:cs="Arimo"/>
          <w:b w:val="0"/>
          <w:i w:val="0"/>
          <w:strike w:val="0"/>
          <w:color w:val="000000"/>
          <w:sz w:val="28"/>
          <w:szCs w:val="28"/>
          <w:u w:val="none"/>
          <w:shd w:val="clear" w:fill="auto"/>
          <w:rtl w:val="0"/>
        </w:rPr>
        <w:t>For Creating an automation first we need to add the email alerts.  We added email alerts for,</w:t>
      </w:r>
    </w:p>
    <w:p>
      <w:pPr>
        <w:rPr>
          <w:rFonts w:ascii="Arimo" w:hAnsi="Arimo" w:eastAsia="Arimo" w:cs="Arimo"/>
          <w:b w:val="0"/>
          <w:color w:val="000000"/>
          <w:sz w:val="24"/>
          <w:szCs w:val="24"/>
        </w:rPr>
      </w:pPr>
      <w:r>
        <w:rPr>
          <w:rFonts w:ascii="Arimo" w:hAnsi="Arimo" w:eastAsia="Arimo" w:cs="Arimo"/>
          <w:b w:val="0"/>
          <w:i w:val="0"/>
          <w:strike w:val="0"/>
          <w:color w:val="000000"/>
          <w:sz w:val="28"/>
          <w:szCs w:val="28"/>
          <w:u w:val="none"/>
          <w:shd w:val="clear" w:fill="auto"/>
          <w:rtl w:val="0"/>
        </w:rPr>
        <w:t>1)Email Alert to Course Record owner</w:t>
      </w:r>
    </w:p>
    <w:p>
      <w:pPr>
        <w:rPr>
          <w:rFonts w:ascii="Arimo" w:hAnsi="Arimo" w:eastAsia="Arimo" w:cs="Arimo"/>
          <w:b w:val="0"/>
          <w:color w:val="000000"/>
          <w:sz w:val="24"/>
          <w:szCs w:val="24"/>
        </w:rPr>
      </w:pPr>
      <w:r>
        <w:rPr>
          <w:rFonts w:ascii="Arimo" w:hAnsi="Arimo" w:eastAsia="Arimo" w:cs="Arimo"/>
          <w:b w:val="0"/>
          <w:i w:val="0"/>
          <w:strike w:val="0"/>
          <w:color w:val="000000"/>
          <w:sz w:val="28"/>
          <w:szCs w:val="28"/>
          <w:u w:val="none"/>
          <w:shd w:val="clear" w:fill="auto"/>
          <w:rtl w:val="0"/>
        </w:rPr>
        <w:t>2)Meeting Expiry Date Reminder Alert</w:t>
      </w:r>
    </w:p>
    <w:p>
      <w:pPr>
        <w:rPr>
          <w:rFonts w:ascii="Arimo" w:hAnsi="Arimo" w:eastAsia="Arimo" w:cs="Arimo"/>
          <w:b w:val="0"/>
          <w:color w:val="000000"/>
          <w:sz w:val="22"/>
          <w:szCs w:val="22"/>
        </w:rPr>
      </w:pPr>
      <w:r>
        <w:rPr>
          <w:rFonts w:ascii="Arimo" w:hAnsi="Arimo" w:eastAsia="Arimo" w:cs="Arimo"/>
          <w:b w:val="0"/>
          <w:i w:val="0"/>
          <w:strike w:val="0"/>
          <w:color w:val="000000"/>
          <w:sz w:val="28"/>
          <w:szCs w:val="28"/>
          <w:u w:val="none"/>
          <w:shd w:val="clear" w:fill="auto"/>
          <w:rtl w:val="0"/>
        </w:rPr>
        <w:t>3)Training Confirmation Email Alert</w:t>
      </w:r>
    </w:p>
    <w:p>
      <w:pPr>
        <w:spacing w:before="220" w:after="220"/>
        <w:rPr>
          <w:rFonts w:ascii="Arimo" w:hAnsi="Arimo" w:eastAsia="Arimo" w:cs="Arimo"/>
          <w:b w:val="0"/>
          <w:color w:val="000000"/>
          <w:sz w:val="22"/>
          <w:szCs w:val="22"/>
        </w:rPr>
      </w:pPr>
      <w:r>
        <w:rPr>
          <w:rFonts w:ascii="Arimo" w:hAnsi="Arimo" w:eastAsia="Arimo" w:cs="Arimo"/>
          <w:b w:val="0"/>
          <w:i w:val="0"/>
          <w:strike w:val="0"/>
          <w:color w:val="000000"/>
          <w:sz w:val="36"/>
          <w:szCs w:val="36"/>
          <w:u w:val="none"/>
          <w:shd w:val="clear" w:fill="auto"/>
          <w:rtl w:val="0"/>
        </w:rPr>
        <w:t xml:space="preserve"> </w:t>
      </w:r>
    </w:p>
    <w:p>
      <w:pPr>
        <w:rPr>
          <w:rFonts w:ascii="Arimo" w:hAnsi="Arimo" w:eastAsia="Arimo" w:cs="Arimo"/>
          <w:b w:val="0"/>
          <w:i w:val="0"/>
          <w:strike w:val="0"/>
          <w:color w:val="000000"/>
          <w:sz w:val="22"/>
          <w:szCs w:val="22"/>
          <w:u w:val="none"/>
          <w:shd w:val="clear" w:fill="auto"/>
        </w:rPr>
      </w:pPr>
      <w:r>
        <w:drawing>
          <wp:inline distT="0" distB="0" distL="0" distR="0">
            <wp:extent cx="5876925" cy="21240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8"/>
                    <a:srcRect l="1122" t="15384" b="10033"/>
                    <a:stretch>
                      <a:fillRect/>
                    </a:stretch>
                  </pic:blipFill>
                  <pic:spPr>
                    <a:xfrm>
                      <a:off x="0" y="0"/>
                      <a:ext cx="5876925" cy="2124075"/>
                    </a:xfrm>
                    <a:prstGeom prst="rect">
                      <a:avLst/>
                    </a:prstGeom>
                  </pic:spPr>
                </pic:pic>
              </a:graphicData>
            </a:graphic>
          </wp:inline>
        </w:drawing>
      </w:r>
    </w:p>
    <w:p>
      <w:pPr>
        <w:rPr>
          <w:rFonts w:ascii="Arimo" w:hAnsi="Arimo" w:eastAsia="Arimo" w:cs="Arimo"/>
          <w:b w:val="0"/>
          <w:i w:val="0"/>
          <w:strike w:val="0"/>
          <w:color w:val="000000"/>
          <w:sz w:val="22"/>
          <w:szCs w:val="22"/>
          <w:u w:val="none"/>
          <w:shd w:val="clear" w:fill="auto"/>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92" w:after="120" w:line="216" w:lineRule="auto"/>
        <w:ind w:left="0" w:right="0" w:firstLine="0"/>
        <w:jc w:val="left"/>
        <w:rPr>
          <w:rFonts w:ascii="Arimo" w:hAnsi="Arimo" w:eastAsia="Arimo" w:cs="Arimo"/>
          <w:b w:val="0"/>
          <w:i w:val="0"/>
          <w:smallCaps w:val="0"/>
          <w:strike w:val="0"/>
          <w:color w:val="35475C"/>
          <w:sz w:val="37"/>
          <w:szCs w:val="37"/>
          <w:u w:val="none"/>
          <w:shd w:val="clear" w:fill="auto"/>
          <w:vertAlign w:val="baseline"/>
        </w:rPr>
      </w:pPr>
      <w:bookmarkStart w:id="13" w:name="_lnxbz9" w:colFirst="0" w:colLast="0"/>
      <w:bookmarkEnd w:id="13"/>
      <w:r>
        <w:rPr>
          <w:rFonts w:ascii="Arimo" w:hAnsi="Arimo" w:eastAsia="Arimo" w:cs="Arimo"/>
          <w:b w:val="0"/>
          <w:i w:val="0"/>
          <w:smallCaps w:val="0"/>
          <w:strike w:val="0"/>
          <w:color w:val="2D2828"/>
          <w:sz w:val="28"/>
          <w:szCs w:val="28"/>
          <w:highlight w:val="white"/>
          <w:u w:val="none"/>
          <w:vertAlign w:val="baseline"/>
          <w:rtl w:val="0"/>
        </w:rPr>
        <w:t>Creating Work Flow Rules On Meeting Object:-</w:t>
      </w:r>
    </w:p>
    <w:p>
      <w:pPr>
        <w:rPr>
          <w:rFonts w:ascii="Arimo" w:hAnsi="Arimo" w:eastAsia="Arimo" w:cs="Arimo"/>
          <w:b w:val="0"/>
        </w:rPr>
      </w:pPr>
      <w:r>
        <w:drawing>
          <wp:inline distT="0" distB="0" distL="0" distR="0">
            <wp:extent cx="5943600" cy="259842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9"/>
                    <a:srcRect t="12826" b="9405"/>
                    <a:stretch>
                      <a:fillRect/>
                    </a:stretch>
                  </pic:blipFill>
                  <pic:spPr>
                    <a:xfrm>
                      <a:off x="0" y="0"/>
                      <a:ext cx="5943600" cy="2598766"/>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40" w:after="120" w:line="408" w:lineRule="auto"/>
        <w:ind w:left="0" w:right="0" w:firstLine="0"/>
        <w:jc w:val="left"/>
        <w:rPr>
          <w:rFonts w:ascii="Arimo" w:hAnsi="Arimo" w:eastAsia="Arimo" w:cs="Arimo"/>
          <w:b w:val="0"/>
          <w:i w:val="0"/>
          <w:smallCaps w:val="0"/>
          <w:strike w:val="0"/>
          <w:color w:val="35475C"/>
          <w:sz w:val="37"/>
          <w:szCs w:val="37"/>
          <w:u w:val="none"/>
          <w:shd w:val="clear" w:fill="auto"/>
          <w:vertAlign w:val="baseline"/>
        </w:rPr>
      </w:pPr>
      <w:bookmarkStart w:id="14" w:name="_35nkun2" w:colFirst="0" w:colLast="0"/>
      <w:bookmarkEnd w:id="14"/>
      <w:r>
        <w:rPr>
          <w:rFonts w:ascii="Arimo" w:hAnsi="Arimo" w:eastAsia="Arimo" w:cs="Arimo"/>
          <w:b w:val="0"/>
          <w:i w:val="0"/>
          <w:smallCaps w:val="0"/>
          <w:strike w:val="0"/>
          <w:color w:val="000000"/>
          <w:sz w:val="36"/>
          <w:szCs w:val="36"/>
          <w:highlight w:val="white"/>
          <w:u w:val="none"/>
          <w:vertAlign w:val="baseline"/>
          <w:rtl w:val="0"/>
        </w:rPr>
        <w:t>&gt;</w:t>
      </w:r>
      <w:r>
        <w:rPr>
          <w:rFonts w:ascii="Arimo" w:hAnsi="Arimo" w:eastAsia="Arimo" w:cs="Arimo"/>
          <w:b w:val="0"/>
          <w:i w:val="0"/>
          <w:smallCaps w:val="0"/>
          <w:strike w:val="0"/>
          <w:color w:val="2D2828"/>
          <w:sz w:val="36"/>
          <w:szCs w:val="36"/>
          <w:highlight w:val="white"/>
          <w:u w:val="none"/>
          <w:vertAlign w:val="baseline"/>
          <w:rtl w:val="0"/>
        </w:rPr>
        <w:t>Creating Custom Pages Using Visualforce:-</w:t>
      </w:r>
    </w:p>
    <w:p>
      <w:pPr>
        <w:rPr>
          <w:rFonts w:ascii="Arimo" w:hAnsi="Arimo" w:eastAsia="Arimo" w:cs="Arimo"/>
          <w:b w:val="0"/>
        </w:rPr>
      </w:pPr>
      <w:r>
        <w:drawing>
          <wp:inline distT="0" distB="0" distL="0" distR="0">
            <wp:extent cx="5943600" cy="280987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10"/>
                    <a:srcRect l="321" t="7976" r="-321" b="7976"/>
                    <a:stretch>
                      <a:fillRect/>
                    </a:stretch>
                  </pic:blipFill>
                  <pic:spPr>
                    <a:xfrm>
                      <a:off x="0" y="0"/>
                      <a:ext cx="5943600" cy="2809875"/>
                    </a:xfrm>
                    <a:prstGeom prst="rect">
                      <a:avLst/>
                    </a:prstGeom>
                  </pic:spPr>
                </pic:pic>
              </a:graphicData>
            </a:graphic>
          </wp:inline>
        </w:drawing>
      </w:r>
      <w:r>
        <w:drawing>
          <wp:inline distT="0" distB="0" distL="0" distR="0">
            <wp:extent cx="5943600" cy="26670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1"/>
                    <a:srcRect l="-160" t="7692" r="160" b="12536"/>
                    <a:stretch>
                      <a:fillRect/>
                    </a:stretch>
                  </pic:blipFill>
                  <pic:spPr>
                    <a:xfrm>
                      <a:off x="0" y="0"/>
                      <a:ext cx="5943600" cy="2667000"/>
                    </a:xfrm>
                    <a:prstGeom prst="rect">
                      <a:avLst/>
                    </a:prstGeom>
                  </pic:spPr>
                </pic:pic>
              </a:graphicData>
            </a:graphic>
          </wp:inline>
        </w:drawing>
      </w:r>
      <w:r>
        <w:drawing>
          <wp:inline distT="0" distB="0" distL="0" distR="0">
            <wp:extent cx="5943600" cy="26289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12"/>
                    <a:srcRect t="7692" b="13676"/>
                    <a:stretch>
                      <a:fillRect/>
                    </a:stretch>
                  </pic:blipFill>
                  <pic:spPr>
                    <a:xfrm>
                      <a:off x="0" y="0"/>
                      <a:ext cx="5943600" cy="2628900"/>
                    </a:xfrm>
                    <a:prstGeom prst="rect">
                      <a:avLst/>
                    </a:prstGeom>
                  </pic:spPr>
                </pic:pic>
              </a:graphicData>
            </a:graphic>
          </wp:inline>
        </w:drawing>
      </w:r>
    </w:p>
    <w:p>
      <w:pPr>
        <w:rPr>
          <w:rFonts w:ascii="Arimo" w:hAnsi="Arimo" w:eastAsia="Arimo" w:cs="Arimo"/>
          <w:b w:val="0"/>
        </w:rPr>
      </w:pPr>
      <w:r>
        <w:drawing>
          <wp:inline distT="0" distB="0" distL="0" distR="0">
            <wp:extent cx="5943600" cy="272415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referRelativeResize="0"/>
                  </pic:nvPicPr>
                  <pic:blipFill>
                    <a:blip r:embed="rId13"/>
                    <a:srcRect l="801" t="7859" r="-801" b="4006"/>
                    <a:stretch>
                      <a:fillRect/>
                    </a:stretch>
                  </pic:blipFill>
                  <pic:spPr>
                    <a:xfrm>
                      <a:off x="0" y="0"/>
                      <a:ext cx="5943600" cy="2724150"/>
                    </a:xfrm>
                    <a:prstGeom prst="rect">
                      <a:avLst/>
                    </a:prstGeom>
                  </pic:spPr>
                </pic:pic>
              </a:graphicData>
            </a:graphic>
          </wp:inline>
        </w:drawing>
      </w:r>
      <w:r>
        <w:drawing>
          <wp:inline distT="0" distB="0" distL="0" distR="0">
            <wp:extent cx="5943600" cy="28956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referRelativeResize="0"/>
                  </pic:nvPicPr>
                  <pic:blipFill>
                    <a:blip r:embed="rId14"/>
                    <a:srcRect t="9401" b="3988"/>
                    <a:stretch>
                      <a:fillRect/>
                    </a:stretch>
                  </pic:blipFill>
                  <pic:spPr>
                    <a:xfrm>
                      <a:off x="0" y="0"/>
                      <a:ext cx="5943600" cy="2895600"/>
                    </a:xfrm>
                    <a:prstGeom prst="rect">
                      <a:avLst/>
                    </a:prstGeom>
                  </pic:spPr>
                </pic:pic>
              </a:graphicData>
            </a:graphic>
          </wp:inline>
        </w:drawing>
      </w:r>
    </w:p>
    <w:p>
      <w:pPr>
        <w:spacing w:before="220" w:after="220"/>
        <w:ind w:firstLine="187"/>
        <w:rPr>
          <w:rFonts w:ascii="Arimo" w:hAnsi="Arimo" w:eastAsia="Arimo" w:cs="Arimo"/>
          <w:b w:val="0"/>
          <w:i w:val="0"/>
          <w:strike w:val="0"/>
          <w:color w:val="000000"/>
          <w:sz w:val="36"/>
          <w:szCs w:val="36"/>
          <w:u w:val="none"/>
          <w:shd w:val="clear" w:fill="auto"/>
        </w:rPr>
      </w:pPr>
    </w:p>
    <w:p>
      <w:pPr>
        <w:spacing w:before="220" w:after="220"/>
        <w:ind w:firstLine="187"/>
        <w:rPr>
          <w:rFonts w:ascii="Arimo" w:hAnsi="Arimo" w:eastAsia="Arimo" w:cs="Arimo"/>
          <w:b w:val="0"/>
          <w:i w:val="0"/>
          <w:strike w:val="0"/>
          <w:color w:val="000000"/>
          <w:sz w:val="36"/>
          <w:szCs w:val="36"/>
          <w:u w:val="none"/>
          <w:shd w:val="clear" w:fill="auto"/>
        </w:rPr>
      </w:pPr>
    </w:p>
    <w:p>
      <w:pPr>
        <w:spacing w:before="220" w:after="220"/>
        <w:ind w:firstLine="187"/>
        <w:rPr>
          <w:rFonts w:ascii="Arimo" w:hAnsi="Arimo" w:eastAsia="Arimo" w:cs="Arimo"/>
          <w:b w:val="0"/>
          <w:i w:val="0"/>
          <w:strike w:val="0"/>
          <w:color w:val="000000"/>
          <w:sz w:val="36"/>
          <w:szCs w:val="36"/>
          <w:u w:val="none"/>
          <w:shd w:val="clear" w:fill="auto"/>
        </w:rPr>
      </w:pPr>
    </w:p>
    <w:p>
      <w:pPr>
        <w:spacing w:before="220" w:after="220"/>
        <w:ind w:firstLine="187"/>
        <w:rPr>
          <w:rFonts w:ascii="Arimo" w:hAnsi="Arimo" w:eastAsia="Arimo" w:cs="Arimo"/>
          <w:b w:val="0"/>
          <w:i w:val="0"/>
          <w:strike w:val="0"/>
          <w:color w:val="000000"/>
          <w:sz w:val="36"/>
          <w:szCs w:val="36"/>
          <w:u w:val="none"/>
          <w:shd w:val="clear" w:fill="auto"/>
        </w:rPr>
      </w:pPr>
    </w:p>
    <w:p>
      <w:pPr>
        <w:spacing w:before="220" w:after="220"/>
        <w:ind w:firstLine="187"/>
        <w:rPr>
          <w:rFonts w:ascii="Arimo" w:hAnsi="Arimo" w:eastAsia="Arimo" w:cs="Arimo"/>
          <w:b w:val="0"/>
          <w:i w:val="0"/>
          <w:strike w:val="0"/>
          <w:color w:val="000000"/>
          <w:sz w:val="36"/>
          <w:szCs w:val="36"/>
          <w:u w:val="none"/>
          <w:shd w:val="clear" w:fill="auto"/>
        </w:rPr>
      </w:pPr>
    </w:p>
    <w:p>
      <w:pPr>
        <w:spacing w:before="220" w:after="220"/>
        <w:ind w:firstLine="187"/>
        <w:rPr>
          <w:rFonts w:ascii="Arimo" w:hAnsi="Arimo" w:eastAsia="Arimo" w:cs="Arimo"/>
          <w:b w:val="0"/>
          <w:i w:val="0"/>
          <w:strike w:val="0"/>
          <w:color w:val="000000"/>
          <w:sz w:val="36"/>
          <w:szCs w:val="36"/>
          <w:u w:val="none"/>
          <w:shd w:val="clear" w:fill="auto"/>
        </w:rPr>
      </w:pPr>
    </w:p>
    <w:p>
      <w:pPr>
        <w:spacing w:before="220" w:after="220"/>
        <w:ind w:firstLine="187"/>
        <w:rPr>
          <w:rFonts w:ascii="Arimo" w:hAnsi="Arimo" w:eastAsia="Arimo" w:cs="Arimo"/>
          <w:b w:val="0"/>
          <w:i w:val="0"/>
          <w:strike w:val="0"/>
          <w:color w:val="000000"/>
          <w:sz w:val="36"/>
          <w:szCs w:val="36"/>
          <w:u w:val="none"/>
          <w:shd w:val="clear" w:fill="auto"/>
        </w:rPr>
      </w:pPr>
    </w:p>
    <w:p>
      <w:pPr>
        <w:spacing w:before="220" w:after="220"/>
        <w:ind w:firstLine="187"/>
        <w:rPr>
          <w:rFonts w:ascii="Arimo" w:hAnsi="Arimo" w:eastAsia="Arimo" w:cs="Arimo"/>
          <w:b w:val="0"/>
          <w:i w:val="0"/>
          <w:strike w:val="0"/>
          <w:color w:val="000000"/>
          <w:sz w:val="36"/>
          <w:szCs w:val="36"/>
          <w:u w:val="none"/>
          <w:shd w:val="clear" w:fill="auto"/>
        </w:rPr>
      </w:pPr>
    </w:p>
    <w:p>
      <w:pPr>
        <w:spacing w:before="220" w:after="220"/>
        <w:ind w:firstLine="187"/>
        <w:rPr>
          <w:rFonts w:ascii="Arimo" w:hAnsi="Arimo" w:eastAsia="Arimo" w:cs="Arimo"/>
          <w:b w:val="0"/>
          <w:i w:val="0"/>
          <w:strike w:val="0"/>
          <w:color w:val="000000"/>
          <w:sz w:val="36"/>
          <w:szCs w:val="36"/>
          <w:u w:val="none"/>
          <w:shd w:val="clear" w:fill="auto"/>
        </w:rPr>
      </w:pPr>
    </w:p>
    <w:p>
      <w:pPr>
        <w:spacing w:before="220" w:after="220"/>
        <w:ind w:firstLine="187"/>
        <w:rPr>
          <w:rFonts w:ascii="Arimo" w:hAnsi="Arimo" w:eastAsia="Arimo" w:cs="Arimo"/>
          <w:b w:val="0"/>
          <w:i w:val="0"/>
          <w:strike w:val="0"/>
          <w:color w:val="000000"/>
          <w:sz w:val="36"/>
          <w:szCs w:val="36"/>
          <w:u w:val="none"/>
          <w:shd w:val="clear" w:fill="auto"/>
        </w:rPr>
      </w:pPr>
    </w:p>
    <w:p>
      <w:pPr>
        <w:spacing w:before="220" w:after="220"/>
        <w:ind w:firstLine="187"/>
        <w:rPr>
          <w:rFonts w:ascii="Arimo" w:hAnsi="Arimo" w:eastAsia="Arimo" w:cs="Arimo"/>
          <w:b w:val="0"/>
          <w:i w:val="0"/>
          <w:strike w:val="0"/>
          <w:color w:val="000000"/>
          <w:sz w:val="36"/>
          <w:szCs w:val="36"/>
          <w:u w:val="none"/>
          <w:shd w:val="clear" w:fill="auto"/>
        </w:rPr>
      </w:pPr>
    </w:p>
    <w:p>
      <w:pPr>
        <w:spacing w:before="220" w:after="220"/>
        <w:ind w:firstLine="187"/>
        <w:rPr>
          <w:rFonts w:ascii="Arimo" w:hAnsi="Arimo" w:eastAsia="Arimo" w:cs="Arimo"/>
          <w:b w:val="0"/>
          <w:i w:val="0"/>
          <w:strike w:val="0"/>
          <w:color w:val="000000"/>
          <w:sz w:val="36"/>
          <w:szCs w:val="36"/>
          <w:u w:val="none"/>
          <w:shd w:val="clear" w:fill="auto"/>
        </w:rPr>
      </w:pPr>
    </w:p>
    <w:p>
      <w:pPr>
        <w:spacing w:before="220" w:after="220"/>
        <w:ind w:firstLine="187"/>
        <w:rPr>
          <w:rFonts w:ascii="Arimo" w:hAnsi="Arimo" w:eastAsia="Arimo" w:cs="Arimo"/>
          <w:b w:val="0"/>
          <w:color w:val="000000"/>
          <w:sz w:val="22"/>
          <w:szCs w:val="22"/>
        </w:rPr>
      </w:pPr>
      <w:r>
        <w:rPr>
          <w:rFonts w:ascii="Arimo" w:hAnsi="Arimo" w:eastAsia="Arimo" w:cs="Arimo"/>
          <w:b w:val="0"/>
          <w:i w:val="0"/>
          <w:strike w:val="0"/>
          <w:color w:val="000000"/>
          <w:sz w:val="36"/>
          <w:szCs w:val="36"/>
          <w:u w:val="none"/>
          <w:shd w:val="clear" w:fill="auto"/>
          <w:rtl w:val="0"/>
        </w:rPr>
        <w:t>&gt; Triggers:-</w:t>
      </w:r>
    </w:p>
    <w:p>
      <w:pPr>
        <w:rPr>
          <w:rFonts w:ascii="Arimo" w:hAnsi="Arimo" w:eastAsia="Arimo" w:cs="Arimo"/>
          <w:b w:val="0"/>
          <w:color w:val="000000"/>
          <w:sz w:val="22"/>
          <w:szCs w:val="22"/>
        </w:rPr>
      </w:pPr>
      <w:r>
        <w:rPr>
          <w:rFonts w:ascii="Arimo" w:hAnsi="Arimo" w:eastAsia="Arimo" w:cs="Arimo"/>
          <w:b w:val="0"/>
          <w:i w:val="0"/>
          <w:strike w:val="0"/>
          <w:color w:val="4A474B"/>
          <w:sz w:val="32"/>
          <w:szCs w:val="32"/>
          <w:highlight w:val="white"/>
          <w:u w:val="none"/>
          <w:rtl w:val="0"/>
        </w:rPr>
        <w:t>A trigger is an Apex script that executes before or after data manipulation language (DML) events occur. Apex triggers enable you to perform custom actions before or after events to record in Salesforce, such as insertions, updates, or deletions. Just like database systems support triggers, Apex provides trigger support for managing records.</w:t>
      </w:r>
    </w:p>
    <w:p>
      <w:pPr>
        <w:rPr>
          <w:rFonts w:ascii="Arimo" w:hAnsi="Arimo" w:eastAsia="Arimo" w:cs="Arimo"/>
          <w:b w:val="0"/>
          <w:color w:val="000000"/>
          <w:sz w:val="22"/>
          <w:szCs w:val="22"/>
        </w:rPr>
      </w:pPr>
      <w:r>
        <w:rPr>
          <w:rFonts w:ascii="Arimo" w:hAnsi="Arimo" w:eastAsia="Arimo" w:cs="Arimo"/>
          <w:b w:val="0"/>
          <w:color w:val="2D2828"/>
          <w:sz w:val="32"/>
          <w:szCs w:val="32"/>
          <w:highlight w:val="white"/>
          <w:rtl w:val="0"/>
        </w:rPr>
        <w:t xml:space="preserve">Trigger On Trainer </w:t>
      </w:r>
      <w:r>
        <w:rPr>
          <w:rFonts w:ascii="Arimo" w:hAnsi="Arimo" w:eastAsia="Arimo" w:cs="Arimo"/>
          <w:b w:val="0"/>
          <w:i w:val="0"/>
          <w:strike w:val="0"/>
          <w:color w:val="2D2828"/>
          <w:sz w:val="32"/>
          <w:szCs w:val="32"/>
          <w:highlight w:val="white"/>
          <w:u w:val="none"/>
          <w:rtl w:val="0"/>
        </w:rPr>
        <w:t>Object:-</w:t>
      </w:r>
      <w:r>
        <w:rPr>
          <w:rFonts w:ascii="Arimo" w:hAnsi="Arimo" w:eastAsia="Arimo" w:cs="Arimo"/>
          <w:b w:val="0"/>
          <w:color w:val="2D2828"/>
          <w:sz w:val="32"/>
          <w:szCs w:val="32"/>
          <w:highlight w:val="white"/>
          <w:rtl w:val="0"/>
        </w:rPr>
        <w:t xml:space="preserve"> :-</w:t>
      </w:r>
      <w:r>
        <w:drawing>
          <wp:inline distT="0" distB="0" distL="0" distR="0">
            <wp:extent cx="5943600" cy="298132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12" name="image12.png"/>
                    <pic:cNvPicPr preferRelativeResize="0"/>
                  </pic:nvPicPr>
                  <pic:blipFill>
                    <a:blip r:embed="rId15"/>
                    <a:srcRect t="3419" b="7407"/>
                    <a:stretch>
                      <a:fillRect/>
                    </a:stretch>
                  </pic:blipFill>
                  <pic:spPr>
                    <a:xfrm>
                      <a:off x="0" y="0"/>
                      <a:ext cx="5943600" cy="2981325"/>
                    </a:xfrm>
                    <a:prstGeom prst="rect">
                      <a:avLst/>
                    </a:prstGeom>
                  </pic:spPr>
                </pic:pic>
              </a:graphicData>
            </a:graphic>
          </wp:inline>
        </w:drawing>
      </w:r>
    </w:p>
    <w:p>
      <w:pPr>
        <w:rPr>
          <w:rFonts w:ascii="Arimo" w:hAnsi="Arimo" w:eastAsia="Arimo" w:cs="Arimo"/>
          <w:b w:val="0"/>
          <w:i w:val="0"/>
          <w:strike w:val="0"/>
          <w:color w:val="000000"/>
          <w:sz w:val="22"/>
          <w:szCs w:val="22"/>
          <w:u w:val="none"/>
          <w:shd w:val="clear" w:fill="auto"/>
        </w:rPr>
      </w:pPr>
    </w:p>
    <w:p>
      <w:pPr>
        <w:rPr>
          <w:rFonts w:ascii="Arimo" w:hAnsi="Arimo" w:eastAsia="Arimo" w:cs="Arimo"/>
          <w:b w:val="0"/>
          <w:i w:val="0"/>
          <w:strike w:val="0"/>
          <w:color w:val="000000"/>
          <w:sz w:val="22"/>
          <w:szCs w:val="22"/>
          <w:u w:val="none"/>
          <w:shd w:val="clear" w:fill="auto"/>
        </w:rPr>
      </w:pPr>
    </w:p>
    <w:p>
      <w:pPr>
        <w:shd w:val="clear" w:fill="FFFFFF"/>
        <w:rPr>
          <w:rFonts w:ascii="Arimo" w:hAnsi="Arimo" w:eastAsia="Arimo" w:cs="Arimo"/>
          <w:b w:val="0"/>
          <w:color w:val="000000"/>
          <w:sz w:val="22"/>
          <w:szCs w:val="2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92" w:after="120" w:line="216" w:lineRule="auto"/>
        <w:ind w:left="0" w:right="0" w:firstLine="0"/>
        <w:jc w:val="left"/>
        <w:rPr>
          <w:rFonts w:ascii="Arimo" w:hAnsi="Arimo" w:eastAsia="Arimo" w:cs="Arimo"/>
          <w:b w:val="0"/>
          <w:i w:val="0"/>
          <w:smallCaps w:val="0"/>
          <w:strike w:val="0"/>
          <w:color w:val="35475C"/>
          <w:sz w:val="37"/>
          <w:szCs w:val="37"/>
          <w:u w:val="none"/>
          <w:shd w:val="clear" w:fill="auto"/>
          <w:vertAlign w:val="baseline"/>
        </w:rPr>
      </w:pPr>
      <w:r>
        <w:rPr>
          <w:rFonts w:ascii="Arimo" w:hAnsi="Arimo" w:eastAsia="Arimo" w:cs="Arimo"/>
          <w:b w:val="0"/>
          <w:i w:val="0"/>
          <w:smallCaps w:val="0"/>
          <w:strike w:val="0"/>
          <w:color w:val="000000"/>
          <w:sz w:val="24"/>
          <w:szCs w:val="24"/>
          <w:highlight w:val="white"/>
          <w:u w:val="none"/>
          <w:vertAlign w:val="baseline"/>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92" w:after="120" w:line="216" w:lineRule="auto"/>
        <w:ind w:left="0" w:right="0" w:firstLine="0"/>
        <w:jc w:val="left"/>
        <w:rPr>
          <w:rFonts w:ascii="Arimo" w:hAnsi="Arimo" w:eastAsia="Arimo" w:cs="Arimo"/>
          <w:b w:val="0"/>
          <w:i w:val="0"/>
          <w:smallCaps w:val="0"/>
          <w:strike w:val="0"/>
          <w:color w:val="2D2828"/>
          <w:sz w:val="36"/>
          <w:szCs w:val="36"/>
          <w:highlight w:val="white"/>
          <w:u w:val="none"/>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92" w:after="120" w:line="216" w:lineRule="auto"/>
        <w:ind w:left="0" w:right="0" w:firstLine="0"/>
        <w:jc w:val="left"/>
        <w:rPr>
          <w:rFonts w:ascii="Arimo" w:hAnsi="Arimo" w:eastAsia="Arimo" w:cs="Arimo"/>
          <w:b w:val="0"/>
          <w:i w:val="0"/>
          <w:smallCaps w:val="0"/>
          <w:strike w:val="0"/>
          <w:color w:val="2D2828"/>
          <w:sz w:val="36"/>
          <w:szCs w:val="36"/>
          <w:highlight w:val="white"/>
          <w:u w:val="none"/>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92" w:after="120" w:line="216" w:lineRule="auto"/>
        <w:ind w:left="0" w:right="0" w:firstLine="0"/>
        <w:jc w:val="left"/>
        <w:rPr>
          <w:rFonts w:ascii="Arimo" w:hAnsi="Arimo" w:eastAsia="Arimo" w:cs="Arimo"/>
          <w:b w:val="0"/>
          <w:i w:val="0"/>
          <w:smallCaps w:val="0"/>
          <w:strike w:val="0"/>
          <w:color w:val="35475C"/>
          <w:sz w:val="37"/>
          <w:szCs w:val="37"/>
          <w:u w:val="none"/>
          <w:shd w:val="clear" w:fill="auto"/>
          <w:vertAlign w:val="baseline"/>
        </w:rPr>
      </w:pPr>
      <w:bookmarkStart w:id="15" w:name="_1ksv4uv" w:colFirst="0" w:colLast="0"/>
      <w:bookmarkEnd w:id="15"/>
      <w:r>
        <w:rPr>
          <w:rFonts w:ascii="Arimo" w:hAnsi="Arimo" w:eastAsia="Arimo" w:cs="Arimo"/>
          <w:b w:val="0"/>
          <w:i w:val="0"/>
          <w:smallCaps w:val="0"/>
          <w:strike w:val="0"/>
          <w:color w:val="2D2828"/>
          <w:sz w:val="36"/>
          <w:szCs w:val="36"/>
          <w:highlight w:val="white"/>
          <w:u w:val="none"/>
          <w:vertAlign w:val="baseline"/>
          <w:rtl w:val="0"/>
        </w:rPr>
        <w:t>Trigger On Student Object:-</w:t>
      </w:r>
    </w:p>
    <w:p>
      <w:pPr>
        <w:rPr>
          <w:rFonts w:ascii="Arimo" w:hAnsi="Arimo" w:eastAsia="Arimo" w:cs="Arimo"/>
          <w:b w:val="0"/>
          <w:color w:val="000000"/>
          <w:sz w:val="22"/>
          <w:szCs w:val="22"/>
        </w:rPr>
      </w:pPr>
      <w:r>
        <w:rPr>
          <w:rFonts w:ascii="Arimo" w:hAnsi="Arimo" w:eastAsia="Arimo" w:cs="Arimo"/>
          <w:b w:val="0"/>
          <w:i w:val="0"/>
          <w:strike w:val="0"/>
          <w:color w:val="000000"/>
          <w:sz w:val="22"/>
          <w:szCs w:val="22"/>
          <w:u w:val="none"/>
          <w:shd w:val="clear" w:fill="auto"/>
          <w:rtl w:val="0"/>
        </w:rPr>
        <w:t xml:space="preserve"> </w:t>
      </w:r>
    </w:p>
    <w:p>
      <w:pPr>
        <w:shd w:val="clear" w:fill="FFFFFF"/>
        <w:rPr>
          <w:rFonts w:ascii="Arimo" w:hAnsi="Arimo" w:eastAsia="Arimo" w:cs="Arimo"/>
          <w:b w:val="0"/>
          <w:color w:val="000000"/>
          <w:sz w:val="22"/>
          <w:szCs w:val="22"/>
        </w:rPr>
      </w:pPr>
      <w:r>
        <w:drawing>
          <wp:inline distT="0" distB="0" distL="0" distR="0">
            <wp:extent cx="5943600" cy="314325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10" name="image10.png"/>
                    <pic:cNvPicPr preferRelativeResize="0"/>
                  </pic:nvPicPr>
                  <pic:blipFill>
                    <a:blip r:embed="rId16"/>
                    <a:srcRect l="321" r="-321" b="5983"/>
                    <a:stretch>
                      <a:fillRect/>
                    </a:stretch>
                  </pic:blipFill>
                  <pic:spPr>
                    <a:xfrm>
                      <a:off x="0" y="0"/>
                      <a:ext cx="5943600" cy="314325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92" w:after="120" w:line="216" w:lineRule="auto"/>
        <w:ind w:left="0" w:right="0" w:firstLine="0"/>
        <w:jc w:val="left"/>
        <w:rPr>
          <w:rFonts w:ascii="Arimo" w:hAnsi="Arimo" w:eastAsia="Arimo" w:cs="Arimo"/>
          <w:b w:val="0"/>
          <w:i w:val="0"/>
          <w:smallCaps w:val="0"/>
          <w:strike w:val="0"/>
          <w:color w:val="35475C"/>
          <w:sz w:val="37"/>
          <w:szCs w:val="37"/>
          <w:u w:val="none"/>
          <w:shd w:val="clear" w:fill="auto"/>
          <w:vertAlign w:val="baseline"/>
        </w:rPr>
      </w:pPr>
      <w:bookmarkStart w:id="16" w:name="_44sinio" w:colFirst="0" w:colLast="0"/>
      <w:bookmarkEnd w:id="16"/>
      <w:r>
        <w:rPr>
          <w:rFonts w:ascii="Arimo" w:hAnsi="Arimo" w:eastAsia="Arimo" w:cs="Arimo"/>
          <w:b w:val="0"/>
          <w:i w:val="0"/>
          <w:smallCaps w:val="0"/>
          <w:strike w:val="0"/>
          <w:color w:val="2D2828"/>
          <w:sz w:val="32"/>
          <w:szCs w:val="32"/>
          <w:highlight w:val="white"/>
          <w:u w:val="none"/>
          <w:vertAlign w:val="baseline"/>
          <w:rtl w:val="0"/>
        </w:rPr>
        <w:t>Trigger On Meeting Object:-</w:t>
      </w:r>
    </w:p>
    <w:p>
      <w:pPr>
        <w:rPr>
          <w:rFonts w:ascii="Arimo" w:hAnsi="Arimo" w:eastAsia="Arimo" w:cs="Arimo"/>
          <w:b w:val="0"/>
          <w:color w:val="2D2828"/>
          <w:sz w:val="22"/>
          <w:szCs w:val="22"/>
          <w:shd w:val="clear" w:fill="F2F2F2"/>
        </w:rPr>
      </w:pPr>
      <w:r>
        <w:drawing>
          <wp:inline distT="0" distB="0" distL="0" distR="0">
            <wp:extent cx="5943600" cy="302895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11" name="image11.png"/>
                    <pic:cNvPicPr preferRelativeResize="0"/>
                  </pic:nvPicPr>
                  <pic:blipFill>
                    <a:blip r:embed="rId17"/>
                    <a:srcRect l="-160" t="1995" r="160" b="7406"/>
                    <a:stretch>
                      <a:fillRect/>
                    </a:stretch>
                  </pic:blipFill>
                  <pic:spPr>
                    <a:xfrm>
                      <a:off x="0" y="0"/>
                      <a:ext cx="5943600" cy="3028950"/>
                    </a:xfrm>
                    <a:prstGeom prst="rect">
                      <a:avLst/>
                    </a:prstGeom>
                  </pic:spPr>
                </pic:pic>
              </a:graphicData>
            </a:graphic>
          </wp:inline>
        </w:drawing>
      </w:r>
    </w:p>
    <w:p>
      <w:pPr>
        <w:rPr>
          <w:rFonts w:ascii="Arimo" w:hAnsi="Arimo" w:eastAsia="Arimo" w:cs="Arimo"/>
          <w:b w:val="0"/>
          <w:color w:val="2D2828"/>
          <w:sz w:val="22"/>
          <w:szCs w:val="22"/>
          <w:shd w:val="clear" w:fill="F2F2F2"/>
        </w:rPr>
      </w:pPr>
    </w:p>
    <w:p>
      <w:pPr>
        <w:rPr>
          <w:rFonts w:ascii="Arimo" w:hAnsi="Arimo" w:eastAsia="Arimo" w:cs="Arimo"/>
          <w:b w:val="0"/>
          <w:color w:val="2D2828"/>
          <w:sz w:val="22"/>
          <w:szCs w:val="22"/>
          <w:shd w:val="clear" w:fill="F2F2F2"/>
        </w:rPr>
      </w:pPr>
    </w:p>
    <w:p>
      <w:pPr>
        <w:rPr>
          <w:rFonts w:ascii="Arimo" w:hAnsi="Arimo" w:eastAsia="Arimo" w:cs="Arimo"/>
          <w:b w:val="0"/>
          <w:color w:val="2D2828"/>
          <w:sz w:val="22"/>
          <w:szCs w:val="22"/>
          <w:shd w:val="clear" w:fill="F2F2F2"/>
        </w:rPr>
      </w:pPr>
    </w:p>
    <w:p>
      <w:pPr>
        <w:rPr>
          <w:rFonts w:ascii="Arimo" w:hAnsi="Arimo" w:eastAsia="Arimo" w:cs="Arimo"/>
          <w:b w:val="0"/>
          <w:color w:val="2D2828"/>
          <w:sz w:val="22"/>
          <w:szCs w:val="22"/>
          <w:shd w:val="clear" w:fill="F2F2F2"/>
        </w:rPr>
      </w:pPr>
      <w:bookmarkStart w:id="17" w:name="_GoBack"/>
      <w:bookmarkEnd w:id="17"/>
    </w:p>
    <w:p>
      <w:pPr>
        <w:rPr>
          <w:rFonts w:ascii="Arimo" w:hAnsi="Arimo" w:eastAsia="Arimo" w:cs="Arimo"/>
          <w:b w:val="0"/>
          <w:color w:val="2D2828"/>
          <w:sz w:val="22"/>
          <w:szCs w:val="22"/>
          <w:shd w:val="clear" w:fill="F2F2F2"/>
        </w:rPr>
      </w:pPr>
    </w:p>
    <w:p>
      <w:pPr>
        <w:rPr>
          <w:rFonts w:ascii="Arimo" w:hAnsi="Arimo" w:eastAsia="Arimo" w:cs="Arimo"/>
          <w:b w:val="0"/>
          <w:color w:val="000000"/>
          <w:sz w:val="22"/>
          <w:szCs w:val="22"/>
        </w:rPr>
      </w:pPr>
      <w:r>
        <w:rPr>
          <w:rFonts w:ascii="Arimo" w:hAnsi="Arimo" w:eastAsia="Arimo" w:cs="Arimo"/>
          <w:b w:val="0"/>
          <w:i w:val="0"/>
          <w:strike w:val="0"/>
          <w:color w:val="3F3F3F"/>
          <w:sz w:val="40"/>
          <w:szCs w:val="40"/>
          <w:u w:val="none"/>
          <w:shd w:val="clear" w:fill="auto"/>
          <w:rtl w:val="0"/>
        </w:rPr>
        <w:t>Conclusion of the Project:-</w:t>
      </w:r>
    </w:p>
    <w:p>
      <w:pPr>
        <w:rPr>
          <w:rFonts w:ascii="Arimo" w:hAnsi="Arimo" w:eastAsia="Arimo" w:cs="Arimo"/>
          <w:b w:val="0"/>
          <w:color w:val="000000"/>
          <w:sz w:val="22"/>
          <w:szCs w:val="22"/>
        </w:rPr>
      </w:pPr>
      <w:r>
        <w:rPr>
          <w:rFonts w:ascii="Arimo" w:hAnsi="Arimo" w:eastAsia="Arimo" w:cs="Arimo"/>
          <w:b w:val="0"/>
          <w:i w:val="0"/>
          <w:strike w:val="0"/>
          <w:color w:val="3F3F3F"/>
          <w:sz w:val="40"/>
          <w:szCs w:val="40"/>
          <w:u w:val="none"/>
          <w:shd w:val="clear" w:fill="auto"/>
          <w:rtl w:val="0"/>
        </w:rPr>
        <w:t xml:space="preserve"> </w:t>
      </w:r>
    </w:p>
    <w:p>
      <w:pPr>
        <w:rPr>
          <w:color w:val="000000"/>
          <w:sz w:val="22"/>
          <w:szCs w:val="22"/>
        </w:rPr>
      </w:pPr>
      <w:r>
        <w:rPr>
          <w:rFonts w:ascii="Arimo" w:hAnsi="Arimo" w:eastAsia="Arimo" w:cs="Arimo"/>
          <w:b w:val="0"/>
          <w:i w:val="0"/>
          <w:strike w:val="0"/>
          <w:color w:val="3F3F3F"/>
          <w:sz w:val="28"/>
          <w:szCs w:val="28"/>
          <w:u w:val="none"/>
          <w:shd w:val="clear" w:fill="auto"/>
          <w:rtl w:val="0"/>
        </w:rPr>
        <w:t xml:space="preserve"> In this Project I have learnt many things like how to create an application,how to create the custom objects and also the various types to create an custom objects like by using schema builder,creating validation rules for the custom objects,process automations in the salesforce,Creating custom pages in the visual force by using standard and custom controllers and also the triggers.Now I have got experience to perform in the various projects without any errors.</w:t>
      </w:r>
    </w:p>
    <w:p>
      <w:pPr>
        <w:rPr>
          <w:color w:val="000000"/>
          <w:sz w:val="22"/>
          <w:szCs w:val="22"/>
        </w:rPr>
      </w:pPr>
    </w:p>
    <w:p>
      <w:pPr>
        <w:rPr>
          <w:rFonts w:ascii="Roboto" w:hAnsi="Roboto" w:eastAsia="Roboto" w:cs="Roboto"/>
          <w:b w:val="0"/>
          <w:color w:val="2D2828"/>
          <w:sz w:val="22"/>
          <w:szCs w:val="22"/>
          <w:shd w:val="clear" w:fill="F2F2F2"/>
        </w:rPr>
      </w:pPr>
    </w:p>
    <w:sectPr>
      <w:headerReference r:id="rId3" w:type="default"/>
      <w:footerReference r:id="rId4" w:type="default"/>
      <w:pgSz w:w="12240" w:h="15840"/>
      <w:pgMar w:top="1440" w:right="1440" w:bottom="1440" w:left="144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Roboto">
    <w:altName w:val="Segoe Print"/>
    <w:panose1 w:val="00000000000000000000"/>
    <w:charset w:val="86"/>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Open Sans Medium">
    <w:altName w:val="Segoe Print"/>
    <w:panose1 w:val="00000000000000000000"/>
    <w:charset w:val="00"/>
    <w:family w:val="auto"/>
    <w:pitch w:val="default"/>
    <w:sig w:usb0="00000000" w:usb1="00000000" w:usb2="00000000" w:usb3="00000000" w:csb0="00000000" w:csb1="00000000"/>
  </w:font>
  <w:font w:name="Carlito Bold">
    <w:altName w:val="Segoe Print"/>
    <w:panose1 w:val="00000000000000000000"/>
    <w:charset w:val="00"/>
    <w:family w:val="auto"/>
    <w:pitch w:val="default"/>
    <w:sig w:usb0="00000000" w:usb1="00000000" w:usb2="00000000" w:usb3="00000000" w:csb0="00000000" w:csb1="00000000"/>
  </w:font>
  <w:font w:name="Arimo">
    <w:altName w:val="Segoe Print"/>
    <w:panose1 w:val="00000000000000000000"/>
    <w:charset w:val="00"/>
    <w:family w:val="auto"/>
    <w:pitch w:val="default"/>
    <w:sig w:usb0="00000000" w:usb1="00000000" w:usb2="00000000" w:usb3="00000000" w:csb0="00000000" w:csb1="00000000"/>
  </w:font>
  <w:font w:name="Carlito Regular">
    <w:altName w:val="Segoe Print"/>
    <w:panose1 w:val="00000000000000000000"/>
    <w:charset w:val="00"/>
    <w:family w:val="auto"/>
    <w:pitch w:val="default"/>
    <w:sig w:usb0="00000000" w:usb1="00000000" w:usb2="00000000" w:usb3="00000000" w:csb0="00000000" w:csb1="00000000"/>
  </w:font>
  <w:font w:name="Sans-serif Regular">
    <w:altName w:val="Segoe Print"/>
    <w:panose1 w:val="00000000000000000000"/>
    <w:charset w:val="00"/>
    <w:family w:val="auto"/>
    <w:pitch w:val="default"/>
    <w:sig w:usb0="00000000" w:usb1="00000000" w:usb2="00000000" w:usb3="00000000" w:csb0="00000000" w:csb1="00000000"/>
  </w:font>
  <w:font w:name="Liberation Serif Regular">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1">
    <w:nsid w:val="0053208E"/>
    <w:multiLevelType w:val="multilevel"/>
    <w:tmpl w:val="0053208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2">
    <w:nsid w:val="59ADCABA"/>
    <w:multiLevelType w:val="multilevel"/>
    <w:tmpl w:val="59ADCAB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ompat>
    <w:compatSetting w:name="compatibilityMode" w:uri="http://schemas.microsoft.com/office/word" w:val="15"/>
  </w:compat>
  <w:rsids>
    <w:rsidRoot w:val="00000000"/>
    <w:rsid w:val="25C747BC"/>
    <w:rsid w:val="5B604DED"/>
    <w:rsid w:val="6DF55CA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Roboto" w:hAnsi="Roboto" w:eastAsia="Roboto" w:cs="Roboto"/>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Roboto" w:hAnsi="Roboto" w:eastAsia="Roboto" w:cs="Roboto"/>
      <w:sz w:val="22"/>
      <w:szCs w:val="22"/>
      <w:highlight w:val="white"/>
    </w:rPr>
  </w:style>
  <w:style w:type="paragraph" w:styleId="2">
    <w:name w:val="heading 1"/>
    <w:basedOn w:val="1"/>
    <w:next w:val="1"/>
    <w:uiPriority w:val="0"/>
    <w:pPr>
      <w:keepNext/>
      <w:keepLines/>
      <w:pageBreakBefore w:val="0"/>
      <w:spacing w:before="480" w:after="120"/>
    </w:pPr>
    <w:rPr>
      <w:b/>
      <w:sz w:val="48"/>
      <w:szCs w:val="48"/>
    </w:rPr>
  </w:style>
  <w:style w:type="paragraph" w:styleId="3">
    <w:name w:val="heading 2"/>
    <w:basedOn w:val="1"/>
    <w:next w:val="1"/>
    <w:uiPriority w:val="0"/>
    <w:pPr>
      <w:keepNext/>
      <w:keepLines/>
      <w:pageBreakBefore w:val="0"/>
      <w:spacing w:before="360" w:after="80"/>
    </w:pPr>
    <w:rPr>
      <w:b/>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spacing w:before="240" w:after="480" w:line="240" w:lineRule="auto"/>
      <w:jc w:val="left"/>
    </w:pPr>
    <w:rPr>
      <w:rFonts w:ascii="Roboto" w:hAnsi="Roboto" w:eastAsia="Roboto" w:cs="Roboto"/>
      <w:b/>
      <w:i/>
      <w:color w:val="404040"/>
      <w:sz w:val="24"/>
      <w:szCs w:val="24"/>
    </w:rPr>
  </w:style>
  <w:style w:type="paragraph" w:styleId="11">
    <w:name w:val="Title"/>
    <w:basedOn w:val="1"/>
    <w:next w:val="1"/>
    <w:uiPriority w:val="0"/>
    <w:pPr>
      <w:spacing w:after="360" w:line="240" w:lineRule="auto"/>
      <w:jc w:val="left"/>
    </w:pPr>
    <w:rPr>
      <w:rFonts w:ascii="Roboto" w:hAnsi="Roboto" w:eastAsia="Roboto" w:cs="Roboto"/>
      <w:b/>
      <w:color w:val="1D57BE"/>
      <w:sz w:val="72"/>
      <w:szCs w:val="72"/>
    </w:rPr>
  </w:style>
  <w:style w:type="table" w:customStyle="1" w:styleId="12">
    <w:name w:val="Table Normal1"/>
    <w:uiPriority w:val="0"/>
  </w:style>
  <w:style w:type="table" w:customStyle="1" w:styleId="13">
    <w:name w:val="_Style 10"/>
    <w:basedOn w:val="12"/>
    <w:uiPriority w:val="0"/>
    <w:tblPr>
      <w:tblCellMar>
        <w:top w:w="0" w:type="dxa"/>
        <w:left w:w="90" w:type="dxa"/>
        <w:bottom w:w="0" w:type="dxa"/>
        <w:right w:w="90" w:type="dxa"/>
      </w:tblCellMar>
    </w:tblPr>
    <w:tcPr>
      <w:vAlign w:val="top"/>
    </w:tcPr>
  </w:style>
  <w:style w:type="table" w:customStyle="1" w:styleId="14">
    <w:name w:val="_Style 11"/>
    <w:basedOn w:val="12"/>
    <w:qFormat/>
    <w:uiPriority w:val="0"/>
    <w:tblPr>
      <w:tblCellMar>
        <w:top w:w="0" w:type="dxa"/>
        <w:left w:w="90" w:type="dxa"/>
        <w:bottom w:w="0" w:type="dxa"/>
        <w:right w:w="90" w:type="dxa"/>
      </w:tblCellMar>
    </w:tblPr>
    <w:tcPr>
      <w:vAlign w:val="top"/>
    </w:tcPr>
  </w:style>
  <w:style w:type="table" w:customStyle="1" w:styleId="15">
    <w:name w:val="_Style 12"/>
    <w:basedOn w:val="12"/>
    <w:uiPriority w:val="0"/>
    <w:tblPr>
      <w:tblCellMar>
        <w:top w:w="0" w:type="dxa"/>
        <w:left w:w="90" w:type="dxa"/>
        <w:bottom w:w="0" w:type="dxa"/>
        <w:right w:w="90" w:type="dxa"/>
      </w:tblCellMar>
    </w:tblPr>
    <w:tcPr>
      <w:vAlign w:val="top"/>
    </w:tcPr>
  </w:style>
  <w:style w:type="table" w:customStyle="1" w:styleId="16">
    <w:name w:val="_Style 13"/>
    <w:basedOn w:val="12"/>
    <w:uiPriority w:val="0"/>
    <w:tblPr>
      <w:tblCellMar>
        <w:top w:w="0" w:type="dxa"/>
        <w:left w:w="90" w:type="dxa"/>
        <w:bottom w:w="0" w:type="dxa"/>
        <w:right w:w="90" w:type="dxa"/>
      </w:tblCellMar>
    </w:tblPr>
    <w:tcPr>
      <w:vAlign w:val="top"/>
    </w:tcPr>
  </w:style>
  <w:style w:type="table" w:customStyle="1" w:styleId="17">
    <w:name w:val="_Style 14"/>
    <w:basedOn w:val="12"/>
    <w:uiPriority w:val="0"/>
    <w:tblPr>
      <w:tblCellMar>
        <w:top w:w="0" w:type="dxa"/>
        <w:left w:w="90" w:type="dxa"/>
        <w:bottom w:w="0" w:type="dxa"/>
        <w:right w:w="90" w:type="dxa"/>
      </w:tblCellMar>
    </w:tblPr>
    <w:tcPr>
      <w:vAlign w:val="top"/>
    </w:tc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TotalTime>
  <ScaleCrop>false</ScaleCrop>
  <LinksUpToDate>false</LinksUpToDate>
  <Application>WPS Office_11.2.0.10426_F1E327BC-269C-435d-A152-05C5408002CA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2022-01-20T10:32:49Z</dcterms:created>
  <dc:creator>DELL 5502</dc:creator>
  <cp:lastModifiedBy>DELL 5502</cp:lastModifiedBy>
  <dcterms:modified xsi:type="dcterms:W3CDTF">2022-01-20T10:35:11Z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96F81A84894E46729D987DB9B94982B3</vt:lpwstr>
  </property>
</Properties>
</file>